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24917">
      <w:pPr>
        <w:pStyle w:val="8"/>
        <w:spacing w:line="295" w:lineRule="auto"/>
      </w:pPr>
      <w:r>
        <w:rPr>
          <w:color w:val="34312C"/>
        </w:rPr>
        <w:t>Problem</w:t>
      </w:r>
      <w:r>
        <w:rPr>
          <w:color w:val="34312C"/>
          <w:spacing w:val="-12"/>
        </w:rPr>
        <w:t xml:space="preserve"> </w:t>
      </w:r>
      <w:r>
        <w:rPr>
          <w:color w:val="34312C"/>
        </w:rPr>
        <w:t>Definition</w:t>
      </w:r>
      <w:r>
        <w:rPr>
          <w:color w:val="34312C"/>
          <w:spacing w:val="-11"/>
        </w:rPr>
        <w:t xml:space="preserve"> </w:t>
      </w:r>
      <w:r>
        <w:rPr>
          <w:color w:val="34312C"/>
        </w:rPr>
        <w:t>for</w:t>
      </w:r>
      <w:r>
        <w:rPr>
          <w:color w:val="34312C"/>
          <w:spacing w:val="-14"/>
        </w:rPr>
        <w:t xml:space="preserve"> </w:t>
      </w:r>
      <w:r>
        <w:rPr>
          <w:color w:val="34312C"/>
        </w:rPr>
        <w:t>HematoVision: Advanced Blood Cell Classification</w:t>
      </w:r>
    </w:p>
    <w:p w14:paraId="67E61418">
      <w:pPr>
        <w:pStyle w:val="7"/>
        <w:rPr>
          <w:sz w:val="20"/>
        </w:rPr>
      </w:pPr>
    </w:p>
    <w:p w14:paraId="1B26F120">
      <w:pPr>
        <w:pStyle w:val="7"/>
        <w:spacing w:before="16"/>
        <w:rPr>
          <w:sz w:val="20"/>
        </w:rPr>
      </w:pPr>
    </w:p>
    <w:tbl>
      <w:tblPr>
        <w:tblStyle w:val="6"/>
        <w:tblW w:w="0" w:type="auto"/>
        <w:tblInd w:w="1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8"/>
        <w:gridCol w:w="5127"/>
      </w:tblGrid>
      <w:tr w14:paraId="54F27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4508" w:type="dxa"/>
          </w:tcPr>
          <w:p w14:paraId="4CB8FB82">
            <w:pPr>
              <w:pStyle w:val="11"/>
              <w:rPr>
                <w:sz w:val="24"/>
              </w:rPr>
            </w:pPr>
            <w:r>
              <w:rPr>
                <w:color w:val="34312C"/>
                <w:spacing w:val="-4"/>
                <w:sz w:val="24"/>
              </w:rPr>
              <w:t>Date</w:t>
            </w:r>
          </w:p>
        </w:tc>
        <w:tc>
          <w:tcPr>
            <w:tcW w:w="5127" w:type="dxa"/>
          </w:tcPr>
          <w:p w14:paraId="6B6552C1">
            <w:pPr>
              <w:pStyle w:val="11"/>
              <w:ind w:left="228"/>
              <w:rPr>
                <w:sz w:val="24"/>
              </w:rPr>
            </w:pPr>
            <w:r>
              <w:rPr>
                <w:color w:val="34312C"/>
                <w:sz w:val="24"/>
              </w:rPr>
              <w:t>10</w:t>
            </w:r>
            <w:r>
              <w:rPr>
                <w:color w:val="34312C"/>
                <w:spacing w:val="-3"/>
                <w:sz w:val="24"/>
              </w:rPr>
              <w:t xml:space="preserve"> </w:t>
            </w:r>
            <w:r>
              <w:rPr>
                <w:color w:val="34312C"/>
                <w:sz w:val="24"/>
              </w:rPr>
              <w:t xml:space="preserve">January </w:t>
            </w:r>
            <w:r>
              <w:rPr>
                <w:color w:val="34312C"/>
                <w:spacing w:val="-4"/>
                <w:sz w:val="24"/>
              </w:rPr>
              <w:t>2026</w:t>
            </w:r>
          </w:p>
        </w:tc>
      </w:tr>
      <w:tr w14:paraId="56190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4508" w:type="dxa"/>
          </w:tcPr>
          <w:p w14:paraId="27C4335D">
            <w:pPr>
              <w:pStyle w:val="11"/>
              <w:rPr>
                <w:sz w:val="24"/>
              </w:rPr>
            </w:pPr>
            <w:r>
              <w:rPr>
                <w:color w:val="34312C"/>
                <w:spacing w:val="-4"/>
                <w:sz w:val="24"/>
              </w:rPr>
              <w:t>Team</w:t>
            </w:r>
            <w:r>
              <w:rPr>
                <w:color w:val="34312C"/>
                <w:spacing w:val="-5"/>
                <w:sz w:val="24"/>
              </w:rPr>
              <w:t xml:space="preserve"> ID</w:t>
            </w:r>
          </w:p>
        </w:tc>
        <w:tc>
          <w:tcPr>
            <w:tcW w:w="5127" w:type="dxa"/>
          </w:tcPr>
          <w:p w14:paraId="24CBE920">
            <w:pPr>
              <w:pStyle w:val="11"/>
              <w:ind w:left="283"/>
              <w:rPr>
                <w:sz w:val="24"/>
              </w:rPr>
            </w:pPr>
            <w:r>
              <w:rPr>
                <w:rFonts w:hint="default"/>
                <w:sz w:val="24"/>
              </w:rPr>
              <w:t>LTVIP2026TMIDS38170</w:t>
            </w:r>
            <w:bookmarkStart w:id="0" w:name="_GoBack"/>
            <w:bookmarkEnd w:id="0"/>
          </w:p>
        </w:tc>
      </w:tr>
      <w:tr w14:paraId="7027A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3" w:hRule="atLeast"/>
        </w:trPr>
        <w:tc>
          <w:tcPr>
            <w:tcW w:w="4508" w:type="dxa"/>
          </w:tcPr>
          <w:p w14:paraId="7AB74794">
            <w:pPr>
              <w:pStyle w:val="11"/>
              <w:spacing w:before="1" w:line="240" w:lineRule="auto"/>
              <w:rPr>
                <w:sz w:val="24"/>
              </w:rPr>
            </w:pPr>
            <w:r>
              <w:rPr>
                <w:color w:val="34312C"/>
                <w:sz w:val="24"/>
              </w:rPr>
              <w:t>Project</w:t>
            </w:r>
            <w:r>
              <w:rPr>
                <w:color w:val="34312C"/>
                <w:spacing w:val="-6"/>
                <w:sz w:val="24"/>
              </w:rPr>
              <w:t xml:space="preserve"> </w:t>
            </w:r>
            <w:r>
              <w:rPr>
                <w:color w:val="34312C"/>
                <w:spacing w:val="-4"/>
                <w:sz w:val="24"/>
              </w:rPr>
              <w:t>Name</w:t>
            </w:r>
          </w:p>
        </w:tc>
        <w:tc>
          <w:tcPr>
            <w:tcW w:w="5127" w:type="dxa"/>
          </w:tcPr>
          <w:p w14:paraId="5B993262">
            <w:pPr>
              <w:pStyle w:val="11"/>
              <w:spacing w:before="1" w:line="405" w:lineRule="auto"/>
              <w:ind w:left="568" w:hanging="341"/>
              <w:rPr>
                <w:sz w:val="24"/>
              </w:rPr>
            </w:pPr>
            <w:r>
              <w:rPr>
                <w:color w:val="34312C"/>
                <w:sz w:val="24"/>
              </w:rPr>
              <w:t>Hematovision:</w:t>
            </w:r>
            <w:r>
              <w:rPr>
                <w:color w:val="34312C"/>
                <w:spacing w:val="-14"/>
                <w:sz w:val="24"/>
              </w:rPr>
              <w:t xml:space="preserve"> </w:t>
            </w:r>
            <w:r>
              <w:rPr>
                <w:color w:val="34312C"/>
                <w:sz w:val="24"/>
              </w:rPr>
              <w:t>advanced</w:t>
            </w:r>
            <w:r>
              <w:rPr>
                <w:color w:val="34312C"/>
                <w:spacing w:val="-14"/>
                <w:sz w:val="24"/>
              </w:rPr>
              <w:t xml:space="preserve"> </w:t>
            </w:r>
            <w:r>
              <w:rPr>
                <w:color w:val="34312C"/>
                <w:sz w:val="24"/>
              </w:rPr>
              <w:t>blood</w:t>
            </w:r>
            <w:r>
              <w:rPr>
                <w:color w:val="34312C"/>
                <w:spacing w:val="-13"/>
                <w:sz w:val="24"/>
              </w:rPr>
              <w:t xml:space="preserve"> </w:t>
            </w:r>
            <w:r>
              <w:rPr>
                <w:color w:val="34312C"/>
                <w:sz w:val="24"/>
              </w:rPr>
              <w:t>cell</w:t>
            </w:r>
            <w:r>
              <w:rPr>
                <w:color w:val="34312C"/>
                <w:spacing w:val="-14"/>
                <w:sz w:val="24"/>
              </w:rPr>
              <w:t xml:space="preserve"> </w:t>
            </w:r>
            <w:r>
              <w:rPr>
                <w:color w:val="34312C"/>
                <w:sz w:val="24"/>
              </w:rPr>
              <w:t>classification using transfer learning</w:t>
            </w:r>
          </w:p>
        </w:tc>
      </w:tr>
      <w:tr w14:paraId="3F8C5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trPr>
        <w:tc>
          <w:tcPr>
            <w:tcW w:w="4508" w:type="dxa"/>
          </w:tcPr>
          <w:p w14:paraId="2507755B">
            <w:pPr>
              <w:pStyle w:val="11"/>
              <w:rPr>
                <w:sz w:val="24"/>
              </w:rPr>
            </w:pPr>
            <w:r>
              <w:rPr>
                <w:color w:val="34312C"/>
                <w:sz w:val="24"/>
              </w:rPr>
              <w:t>Maximum</w:t>
            </w:r>
            <w:r>
              <w:rPr>
                <w:color w:val="34312C"/>
                <w:spacing w:val="-7"/>
                <w:sz w:val="24"/>
              </w:rPr>
              <w:t xml:space="preserve"> </w:t>
            </w:r>
            <w:r>
              <w:rPr>
                <w:color w:val="34312C"/>
                <w:spacing w:val="-2"/>
                <w:sz w:val="24"/>
              </w:rPr>
              <w:t>Marks</w:t>
            </w:r>
          </w:p>
        </w:tc>
        <w:tc>
          <w:tcPr>
            <w:tcW w:w="5127" w:type="dxa"/>
          </w:tcPr>
          <w:p w14:paraId="2CF0940F">
            <w:pPr>
              <w:pStyle w:val="11"/>
              <w:ind w:left="228"/>
              <w:rPr>
                <w:sz w:val="24"/>
              </w:rPr>
            </w:pPr>
            <w:r>
              <w:rPr>
                <w:color w:val="34312C"/>
                <w:sz w:val="24"/>
              </w:rPr>
              <w:t>4</w:t>
            </w:r>
            <w:r>
              <w:rPr>
                <w:color w:val="34312C"/>
                <w:spacing w:val="1"/>
                <w:sz w:val="24"/>
              </w:rPr>
              <w:t xml:space="preserve"> </w:t>
            </w:r>
            <w:r>
              <w:rPr>
                <w:color w:val="34312C"/>
                <w:spacing w:val="-2"/>
                <w:sz w:val="24"/>
              </w:rPr>
              <w:t>marks</w:t>
            </w:r>
          </w:p>
        </w:tc>
      </w:tr>
    </w:tbl>
    <w:p w14:paraId="3EBEB4A6">
      <w:pPr>
        <w:pStyle w:val="7"/>
        <w:rPr>
          <w:sz w:val="28"/>
        </w:rPr>
      </w:pPr>
    </w:p>
    <w:p w14:paraId="4DB8F1E9">
      <w:pPr>
        <w:pStyle w:val="7"/>
        <w:rPr>
          <w:sz w:val="28"/>
        </w:rPr>
      </w:pPr>
    </w:p>
    <w:p w14:paraId="6715FD2E">
      <w:pPr>
        <w:pStyle w:val="7"/>
        <w:spacing w:before="130"/>
        <w:rPr>
          <w:sz w:val="28"/>
        </w:rPr>
      </w:pPr>
    </w:p>
    <w:p w14:paraId="65DC76DF">
      <w:pPr>
        <w:spacing w:before="0"/>
        <w:ind w:left="117" w:right="0" w:firstLine="0"/>
        <w:jc w:val="left"/>
        <w:rPr>
          <w:b/>
          <w:sz w:val="28"/>
        </w:rPr>
      </w:pPr>
      <w:r>
        <w:rPr>
          <w:b/>
          <w:color w:val="34312C"/>
          <w:sz w:val="28"/>
        </w:rPr>
        <w:t>Proposed</w:t>
      </w:r>
      <w:r>
        <w:rPr>
          <w:b/>
          <w:color w:val="34312C"/>
          <w:spacing w:val="-10"/>
          <w:sz w:val="28"/>
        </w:rPr>
        <w:t xml:space="preserve"> </w:t>
      </w:r>
      <w:r>
        <w:rPr>
          <w:b/>
          <w:color w:val="34312C"/>
          <w:sz w:val="28"/>
        </w:rPr>
        <w:t>solution</w:t>
      </w:r>
      <w:r>
        <w:rPr>
          <w:b/>
          <w:color w:val="34312C"/>
          <w:spacing w:val="-10"/>
          <w:sz w:val="28"/>
        </w:rPr>
        <w:t xml:space="preserve"> </w:t>
      </w:r>
      <w:r>
        <w:rPr>
          <w:b/>
          <w:color w:val="34312C"/>
          <w:sz w:val="28"/>
        </w:rPr>
        <w:t>template</w:t>
      </w:r>
      <w:r>
        <w:rPr>
          <w:b/>
          <w:color w:val="34312C"/>
          <w:spacing w:val="-10"/>
          <w:sz w:val="28"/>
        </w:rPr>
        <w:t xml:space="preserve"> :</w:t>
      </w:r>
    </w:p>
    <w:p w14:paraId="43750512">
      <w:pPr>
        <w:pStyle w:val="7"/>
        <w:spacing w:before="272"/>
        <w:rPr>
          <w:b/>
          <w:sz w:val="28"/>
        </w:rPr>
      </w:pPr>
    </w:p>
    <w:p w14:paraId="2F22ABEF">
      <w:pPr>
        <w:spacing w:before="0"/>
        <w:ind w:left="117" w:right="0" w:firstLine="0"/>
        <w:jc w:val="left"/>
        <w:rPr>
          <w:sz w:val="28"/>
        </w:rPr>
      </w:pPr>
      <w:r>
        <w:rPr>
          <w:color w:val="34312C"/>
          <w:sz w:val="28"/>
        </w:rPr>
        <w:t>Project</w:t>
      </w:r>
      <w:r>
        <w:rPr>
          <w:color w:val="34312C"/>
          <w:spacing w:val="-12"/>
          <w:sz w:val="28"/>
        </w:rPr>
        <w:t xml:space="preserve"> </w:t>
      </w:r>
      <w:r>
        <w:rPr>
          <w:color w:val="34312C"/>
          <w:sz w:val="28"/>
        </w:rPr>
        <w:t>team</w:t>
      </w:r>
      <w:r>
        <w:rPr>
          <w:color w:val="34312C"/>
          <w:spacing w:val="-10"/>
          <w:sz w:val="28"/>
        </w:rPr>
        <w:t xml:space="preserve"> </w:t>
      </w:r>
      <w:r>
        <w:rPr>
          <w:color w:val="34312C"/>
          <w:sz w:val="28"/>
        </w:rPr>
        <w:t>shall</w:t>
      </w:r>
      <w:r>
        <w:rPr>
          <w:color w:val="34312C"/>
          <w:spacing w:val="-8"/>
          <w:sz w:val="28"/>
        </w:rPr>
        <w:t xml:space="preserve"> </w:t>
      </w:r>
      <w:r>
        <w:rPr>
          <w:color w:val="34312C"/>
          <w:sz w:val="28"/>
        </w:rPr>
        <w:t>fill</w:t>
      </w:r>
      <w:r>
        <w:rPr>
          <w:color w:val="34312C"/>
          <w:spacing w:val="-7"/>
          <w:sz w:val="28"/>
        </w:rPr>
        <w:t xml:space="preserve"> </w:t>
      </w:r>
      <w:r>
        <w:rPr>
          <w:color w:val="34312C"/>
          <w:sz w:val="28"/>
        </w:rPr>
        <w:t>the</w:t>
      </w:r>
      <w:r>
        <w:rPr>
          <w:color w:val="34312C"/>
          <w:spacing w:val="-9"/>
          <w:sz w:val="28"/>
        </w:rPr>
        <w:t xml:space="preserve"> </w:t>
      </w:r>
      <w:r>
        <w:rPr>
          <w:color w:val="34312C"/>
          <w:sz w:val="28"/>
        </w:rPr>
        <w:t>following</w:t>
      </w:r>
      <w:r>
        <w:rPr>
          <w:color w:val="34312C"/>
          <w:spacing w:val="-10"/>
          <w:sz w:val="28"/>
        </w:rPr>
        <w:t xml:space="preserve"> </w:t>
      </w:r>
      <w:r>
        <w:rPr>
          <w:color w:val="34312C"/>
          <w:sz w:val="28"/>
        </w:rPr>
        <w:t>information</w:t>
      </w:r>
      <w:r>
        <w:rPr>
          <w:color w:val="34312C"/>
          <w:spacing w:val="-9"/>
          <w:sz w:val="28"/>
        </w:rPr>
        <w:t xml:space="preserve"> </w:t>
      </w:r>
      <w:r>
        <w:rPr>
          <w:color w:val="34312C"/>
          <w:sz w:val="28"/>
        </w:rPr>
        <w:t>in</w:t>
      </w:r>
      <w:r>
        <w:rPr>
          <w:color w:val="34312C"/>
          <w:spacing w:val="-9"/>
          <w:sz w:val="28"/>
        </w:rPr>
        <w:t xml:space="preserve"> </w:t>
      </w:r>
      <w:r>
        <w:rPr>
          <w:color w:val="34312C"/>
          <w:sz w:val="28"/>
        </w:rPr>
        <w:t>the</w:t>
      </w:r>
      <w:r>
        <w:rPr>
          <w:color w:val="34312C"/>
          <w:spacing w:val="-7"/>
          <w:sz w:val="28"/>
        </w:rPr>
        <w:t xml:space="preserve"> </w:t>
      </w:r>
      <w:r>
        <w:rPr>
          <w:color w:val="34312C"/>
          <w:sz w:val="28"/>
        </w:rPr>
        <w:t>proposed</w:t>
      </w:r>
      <w:r>
        <w:rPr>
          <w:color w:val="34312C"/>
          <w:spacing w:val="-10"/>
          <w:sz w:val="28"/>
        </w:rPr>
        <w:t xml:space="preserve"> </w:t>
      </w:r>
      <w:r>
        <w:rPr>
          <w:color w:val="34312C"/>
          <w:sz w:val="28"/>
        </w:rPr>
        <w:t>solution</w:t>
      </w:r>
      <w:r>
        <w:rPr>
          <w:color w:val="34312C"/>
          <w:spacing w:val="-9"/>
          <w:sz w:val="28"/>
        </w:rPr>
        <w:t xml:space="preserve"> </w:t>
      </w:r>
      <w:r>
        <w:rPr>
          <w:color w:val="34312C"/>
          <w:spacing w:val="-2"/>
          <w:sz w:val="28"/>
        </w:rPr>
        <w:t>template.</w:t>
      </w:r>
    </w:p>
    <w:p w14:paraId="4AA017EE">
      <w:pPr>
        <w:pStyle w:val="7"/>
        <w:spacing w:before="305"/>
        <w:rPr>
          <w:sz w:val="28"/>
        </w:rPr>
      </w:pPr>
    </w:p>
    <w:p w14:paraId="3F248C46">
      <w:pPr>
        <w:pStyle w:val="7"/>
        <w:tabs>
          <w:tab w:val="left" w:pos="965"/>
          <w:tab w:val="left" w:pos="2986"/>
        </w:tabs>
        <w:ind w:left="240"/>
        <w:rPr>
          <w:rFonts w:ascii="Cambria"/>
        </w:rPr>
      </w:pPr>
      <w:r>
        <w:rPr>
          <w:rFonts w:ascii="Cambria"/>
        </w:rPr>
        <mc:AlternateContent>
          <mc:Choice Requires="wps">
            <w:drawing>
              <wp:anchor distT="0" distB="0" distL="0" distR="0" simplePos="0" relativeHeight="251659264" behindDoc="0" locked="0" layoutInCell="1" allowOverlap="1">
                <wp:simplePos x="0" y="0"/>
                <wp:positionH relativeFrom="page">
                  <wp:posOffset>533400</wp:posOffset>
                </wp:positionH>
                <wp:positionV relativeFrom="paragraph">
                  <wp:posOffset>201295</wp:posOffset>
                </wp:positionV>
                <wp:extent cx="6499860" cy="1905"/>
                <wp:effectExtent l="0" t="0" r="0" b="0"/>
                <wp:wrapNone/>
                <wp:docPr id="1" name="Graphic 1"/>
                <wp:cNvGraphicFramePr/>
                <a:graphic xmlns:a="http://schemas.openxmlformats.org/drawingml/2006/main">
                  <a:graphicData uri="http://schemas.microsoft.com/office/word/2010/wordprocessingShape">
                    <wps:wsp>
                      <wps:cNvSpPr/>
                      <wps:spPr>
                        <a:xfrm>
                          <a:off x="0" y="0"/>
                          <a:ext cx="6499860" cy="1905"/>
                        </a:xfrm>
                        <a:custGeom>
                          <a:avLst/>
                          <a:gdLst/>
                          <a:ahLst/>
                          <a:cxnLst/>
                          <a:rect l="l" t="t" r="r" b="b"/>
                          <a:pathLst>
                            <a:path w="6499860" h="1905">
                              <a:moveTo>
                                <a:pt x="1744014" y="0"/>
                              </a:moveTo>
                              <a:lnTo>
                                <a:pt x="462076" y="0"/>
                              </a:lnTo>
                              <a:lnTo>
                                <a:pt x="460552" y="0"/>
                              </a:lnTo>
                              <a:lnTo>
                                <a:pt x="0" y="0"/>
                              </a:lnTo>
                              <a:lnTo>
                                <a:pt x="0" y="1524"/>
                              </a:lnTo>
                              <a:lnTo>
                                <a:pt x="460552" y="1524"/>
                              </a:lnTo>
                              <a:lnTo>
                                <a:pt x="462076" y="1524"/>
                              </a:lnTo>
                              <a:lnTo>
                                <a:pt x="1744014" y="1524"/>
                              </a:lnTo>
                              <a:lnTo>
                                <a:pt x="1744014" y="0"/>
                              </a:lnTo>
                              <a:close/>
                            </a:path>
                            <a:path w="6499860" h="1905">
                              <a:moveTo>
                                <a:pt x="6499860" y="0"/>
                              </a:moveTo>
                              <a:lnTo>
                                <a:pt x="1745615" y="0"/>
                              </a:lnTo>
                              <a:lnTo>
                                <a:pt x="1744091" y="0"/>
                              </a:lnTo>
                              <a:lnTo>
                                <a:pt x="1744091" y="1524"/>
                              </a:lnTo>
                              <a:lnTo>
                                <a:pt x="1745615" y="1524"/>
                              </a:lnTo>
                              <a:lnTo>
                                <a:pt x="6499860" y="1524"/>
                              </a:lnTo>
                              <a:lnTo>
                                <a:pt x="6499860"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42pt;margin-top:15.85pt;height:0.15pt;width:511.8pt;mso-position-horizontal-relative:page;z-index:251659264;mso-width-relative:page;mso-height-relative:page;" fillcolor="#000000" filled="t" stroked="f" coordsize="6499860,1905" o:gfxdata="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Q4MKb1wAAAAkBAAAPAAAAAAAAAAEAIAAAACIAAABkcnMvZG93bnJl&#10;di54bWxQSwECFAAUAAAACACHTuJAI7t2onACAADpBgAADgAAAAAAAAABACAAAAAmAQAAZHJzL2Uy&#10;b0RvYy54bWxQSwUGAAAAAAYABgBZAQAACAYAAAAA&#10;" path="m1744014,0l462076,0,460552,0,0,0,0,1524,460552,1524,462076,1524,1744014,1524,1744014,0xem6499860,0l1745615,0,1744091,0,1744091,1524,1745615,1524,6499860,1524,6499860,0xe">
                <v:fill on="t" focussize="0,0"/>
                <v:stroke on="f"/>
                <v:imagedata o:title=""/>
                <o:lock v:ext="edit" aspectratio="f"/>
                <v:textbox inset="0mm,0mm,0mm,0mm"/>
              </v:shape>
            </w:pict>
          </mc:Fallback>
        </mc:AlternateContent>
      </w:r>
      <w:r>
        <w:rPr>
          <w:rFonts w:ascii="Cambria"/>
          <w:spacing w:val="-2"/>
        </w:rPr>
        <w:t>S.No.</w:t>
      </w:r>
      <w:r>
        <w:rPr>
          <w:rFonts w:ascii="Cambria"/>
        </w:rPr>
        <w:tab/>
      </w:r>
      <w:r>
        <w:rPr>
          <w:rFonts w:ascii="Cambria"/>
          <w:spacing w:val="-2"/>
        </w:rPr>
        <w:t>Parameter</w:t>
      </w:r>
      <w:r>
        <w:rPr>
          <w:rFonts w:ascii="Cambria"/>
        </w:rPr>
        <w:tab/>
      </w:r>
      <w:r>
        <w:rPr>
          <w:rFonts w:ascii="Cambria"/>
          <w:spacing w:val="-2"/>
        </w:rPr>
        <w:t>Description</w:t>
      </w:r>
    </w:p>
    <w:p w14:paraId="7324336B">
      <w:pPr>
        <w:pStyle w:val="7"/>
        <w:spacing w:after="0"/>
        <w:rPr>
          <w:rFonts w:ascii="Cambria"/>
        </w:rPr>
        <w:sectPr>
          <w:type w:val="continuous"/>
          <w:pgSz w:w="11920" w:h="16860"/>
          <w:pgMar w:top="1180" w:right="850" w:bottom="280" w:left="708" w:header="720" w:footer="720" w:gutter="0"/>
          <w:cols w:space="720" w:num="1"/>
        </w:sectPr>
      </w:pPr>
    </w:p>
    <w:p w14:paraId="5D172784">
      <w:pPr>
        <w:pStyle w:val="10"/>
        <w:numPr>
          <w:ilvl w:val="0"/>
          <w:numId w:val="1"/>
        </w:numPr>
        <w:tabs>
          <w:tab w:val="left" w:pos="965"/>
        </w:tabs>
        <w:spacing w:before="72" w:after="0" w:line="240" w:lineRule="auto"/>
        <w:ind w:left="965" w:right="38" w:hanging="726"/>
        <w:jc w:val="left"/>
        <w:rPr>
          <w:rFonts w:ascii="Cambria"/>
          <w:sz w:val="24"/>
        </w:rPr>
      </w:pPr>
      <w:r>
        <w:rPr>
          <w:rFonts w:ascii="Cambria"/>
          <w:spacing w:val="-2"/>
          <w:sz w:val="24"/>
        </w:rPr>
        <w:t xml:space="preserve">Problem Statement </w:t>
      </w:r>
      <w:r>
        <w:rPr>
          <w:rFonts w:ascii="Cambria"/>
          <w:sz w:val="24"/>
        </w:rPr>
        <w:t>(Problem</w:t>
      </w:r>
      <w:r>
        <w:rPr>
          <w:rFonts w:ascii="Cambria"/>
          <w:spacing w:val="-14"/>
          <w:sz w:val="24"/>
        </w:rPr>
        <w:t xml:space="preserve"> </w:t>
      </w:r>
      <w:r>
        <w:rPr>
          <w:rFonts w:ascii="Cambria"/>
          <w:sz w:val="24"/>
        </w:rPr>
        <w:t>to</w:t>
      </w:r>
      <w:r>
        <w:rPr>
          <w:rFonts w:ascii="Cambria"/>
          <w:spacing w:val="-13"/>
          <w:sz w:val="24"/>
        </w:rPr>
        <w:t xml:space="preserve"> </w:t>
      </w:r>
      <w:r>
        <w:rPr>
          <w:rFonts w:ascii="Cambria"/>
          <w:sz w:val="24"/>
        </w:rPr>
        <w:t xml:space="preserve">be </w:t>
      </w:r>
      <w:r>
        <w:rPr>
          <w:rFonts w:ascii="Cambria"/>
          <w:spacing w:val="-2"/>
          <w:sz w:val="24"/>
        </w:rPr>
        <w:t>solved)</w:t>
      </w:r>
    </w:p>
    <w:p w14:paraId="39A64FCB">
      <w:pPr>
        <w:pStyle w:val="7"/>
        <w:rPr>
          <w:rFonts w:ascii="Cambria"/>
        </w:rPr>
      </w:pPr>
    </w:p>
    <w:p w14:paraId="6C2BAAC9">
      <w:pPr>
        <w:pStyle w:val="7"/>
        <w:rPr>
          <w:rFonts w:ascii="Cambria"/>
        </w:rPr>
      </w:pPr>
    </w:p>
    <w:p w14:paraId="33266B66">
      <w:pPr>
        <w:pStyle w:val="7"/>
        <w:spacing w:before="72"/>
        <w:rPr>
          <w:rFonts w:ascii="Cambria"/>
        </w:rPr>
      </w:pPr>
    </w:p>
    <w:p w14:paraId="64F6BC72">
      <w:pPr>
        <w:pStyle w:val="10"/>
        <w:numPr>
          <w:ilvl w:val="0"/>
          <w:numId w:val="1"/>
        </w:numPr>
        <w:tabs>
          <w:tab w:val="left" w:pos="965"/>
        </w:tabs>
        <w:spacing w:before="1" w:after="0" w:line="240" w:lineRule="auto"/>
        <w:ind w:left="965" w:right="46" w:hanging="726"/>
        <w:jc w:val="left"/>
        <w:rPr>
          <w:rFonts w:ascii="Cambria"/>
          <w:sz w:val="24"/>
        </w:rPr>
      </w:pPr>
      <w:r>
        <w:rPr>
          <w:rFonts w:ascii="Cambria"/>
          <w:sz w:val="24"/>
        </w:rPr>
        <w:t>Idea</w:t>
      </w:r>
      <w:r>
        <w:rPr>
          <w:rFonts w:ascii="Cambria"/>
          <w:spacing w:val="-14"/>
          <w:sz w:val="24"/>
        </w:rPr>
        <w:t xml:space="preserve"> </w:t>
      </w:r>
      <w:r>
        <w:rPr>
          <w:rFonts w:ascii="Cambria"/>
          <w:sz w:val="24"/>
        </w:rPr>
        <w:t>/</w:t>
      </w:r>
      <w:r>
        <w:rPr>
          <w:rFonts w:ascii="Cambria"/>
          <w:spacing w:val="-13"/>
          <w:sz w:val="24"/>
        </w:rPr>
        <w:t xml:space="preserve"> </w:t>
      </w:r>
      <w:r>
        <w:rPr>
          <w:rFonts w:ascii="Cambria"/>
          <w:sz w:val="24"/>
        </w:rPr>
        <w:t xml:space="preserve">Solution </w:t>
      </w:r>
      <w:r>
        <w:rPr>
          <w:rFonts w:ascii="Cambria"/>
          <w:spacing w:val="-2"/>
          <w:sz w:val="24"/>
        </w:rPr>
        <w:t>description</w:t>
      </w:r>
    </w:p>
    <w:p w14:paraId="71E4EF90">
      <w:pPr>
        <w:pStyle w:val="7"/>
        <w:rPr>
          <w:rFonts w:ascii="Cambria"/>
        </w:rPr>
      </w:pPr>
    </w:p>
    <w:p w14:paraId="639A4CD6">
      <w:pPr>
        <w:pStyle w:val="7"/>
        <w:rPr>
          <w:rFonts w:ascii="Cambria"/>
        </w:rPr>
      </w:pPr>
    </w:p>
    <w:p w14:paraId="6E95E297">
      <w:pPr>
        <w:pStyle w:val="7"/>
        <w:rPr>
          <w:rFonts w:ascii="Cambria"/>
        </w:rPr>
      </w:pPr>
    </w:p>
    <w:p w14:paraId="7111F2AA">
      <w:pPr>
        <w:pStyle w:val="7"/>
        <w:rPr>
          <w:rFonts w:ascii="Cambria"/>
        </w:rPr>
      </w:pPr>
    </w:p>
    <w:p w14:paraId="3B59874B">
      <w:pPr>
        <w:pStyle w:val="7"/>
        <w:rPr>
          <w:rFonts w:ascii="Cambria"/>
        </w:rPr>
      </w:pPr>
    </w:p>
    <w:p w14:paraId="1A5B4D0C">
      <w:pPr>
        <w:pStyle w:val="7"/>
        <w:rPr>
          <w:rFonts w:ascii="Cambria"/>
        </w:rPr>
      </w:pPr>
    </w:p>
    <w:p w14:paraId="786D8F93">
      <w:pPr>
        <w:pStyle w:val="7"/>
        <w:spacing w:before="72"/>
        <w:rPr>
          <w:rFonts w:ascii="Cambria"/>
        </w:rPr>
      </w:pPr>
    </w:p>
    <w:p w14:paraId="616858DA">
      <w:pPr>
        <w:pStyle w:val="10"/>
        <w:numPr>
          <w:ilvl w:val="0"/>
          <w:numId w:val="1"/>
        </w:numPr>
        <w:tabs>
          <w:tab w:val="left" w:pos="965"/>
        </w:tabs>
        <w:spacing w:before="0" w:after="0" w:line="240" w:lineRule="auto"/>
        <w:ind w:left="965" w:right="371" w:hanging="726"/>
        <w:jc w:val="left"/>
        <w:rPr>
          <w:rFonts w:ascii="Cambria"/>
          <w:sz w:val="24"/>
        </w:rPr>
      </w:pPr>
      <w:r>
        <w:rPr>
          <w:rFonts w:ascii="Cambria"/>
          <w:sz w:val="24"/>
        </w:rPr>
        <w:t xml:space="preserve">Novelty / </w:t>
      </w:r>
      <w:r>
        <w:rPr>
          <w:rFonts w:ascii="Cambria"/>
          <w:spacing w:val="-2"/>
          <w:sz w:val="24"/>
        </w:rPr>
        <w:t>Uniqueness</w:t>
      </w:r>
    </w:p>
    <w:p w14:paraId="04273B58">
      <w:pPr>
        <w:pStyle w:val="7"/>
        <w:spacing w:before="72"/>
        <w:ind w:left="240" w:right="120"/>
        <w:rPr>
          <w:rFonts w:ascii="Cambria"/>
        </w:rPr>
      </w:pPr>
      <w:r>
        <w:br w:type="column"/>
      </w:r>
      <w:r>
        <w:rPr>
          <w:rFonts w:ascii="Cambria"/>
        </w:rPr>
        <w:t>The accurate identification and classification of blood cells are critical for diagnosing various hematological disorders. However, manual microscopic analysis of blood smears is time-consuming, labor- intensive,</w:t>
      </w:r>
      <w:r>
        <w:rPr>
          <w:rFonts w:ascii="Cambria"/>
          <w:spacing w:val="-3"/>
        </w:rPr>
        <w:t xml:space="preserve"> </w:t>
      </w:r>
      <w:r>
        <w:rPr>
          <w:rFonts w:ascii="Cambria"/>
        </w:rPr>
        <w:t>and</w:t>
      </w:r>
      <w:r>
        <w:rPr>
          <w:rFonts w:ascii="Cambria"/>
          <w:spacing w:val="-5"/>
        </w:rPr>
        <w:t xml:space="preserve"> </w:t>
      </w:r>
      <w:r>
        <w:rPr>
          <w:rFonts w:ascii="Cambria"/>
        </w:rPr>
        <w:t>prone</w:t>
      </w:r>
      <w:r>
        <w:rPr>
          <w:rFonts w:ascii="Cambria"/>
          <w:spacing w:val="-3"/>
        </w:rPr>
        <w:t xml:space="preserve"> </w:t>
      </w:r>
      <w:r>
        <w:rPr>
          <w:rFonts w:ascii="Cambria"/>
        </w:rPr>
        <w:t>to</w:t>
      </w:r>
      <w:r>
        <w:rPr>
          <w:rFonts w:ascii="Cambria"/>
          <w:spacing w:val="-6"/>
        </w:rPr>
        <w:t xml:space="preserve"> </w:t>
      </w:r>
      <w:r>
        <w:rPr>
          <w:rFonts w:ascii="Cambria"/>
        </w:rPr>
        <w:t>human</w:t>
      </w:r>
      <w:r>
        <w:rPr>
          <w:rFonts w:ascii="Cambria"/>
          <w:spacing w:val="-4"/>
        </w:rPr>
        <w:t xml:space="preserve"> </w:t>
      </w:r>
      <w:r>
        <w:rPr>
          <w:rFonts w:ascii="Cambria"/>
        </w:rPr>
        <w:t>error</w:t>
      </w:r>
      <w:r>
        <w:rPr>
          <w:rFonts w:ascii="Cambria"/>
          <w:spacing w:val="-5"/>
        </w:rPr>
        <w:t xml:space="preserve"> </w:t>
      </w:r>
      <w:r>
        <w:rPr>
          <w:rFonts w:ascii="Cambria"/>
        </w:rPr>
        <w:t>due</w:t>
      </w:r>
      <w:r>
        <w:rPr>
          <w:rFonts w:ascii="Cambria"/>
          <w:spacing w:val="-3"/>
        </w:rPr>
        <w:t xml:space="preserve"> </w:t>
      </w:r>
      <w:r>
        <w:rPr>
          <w:rFonts w:ascii="Cambria"/>
        </w:rPr>
        <w:t>to</w:t>
      </w:r>
      <w:r>
        <w:rPr>
          <w:rFonts w:ascii="Cambria"/>
          <w:spacing w:val="-3"/>
        </w:rPr>
        <w:t xml:space="preserve"> </w:t>
      </w:r>
      <w:r>
        <w:rPr>
          <w:rFonts w:ascii="Cambria"/>
        </w:rPr>
        <w:t>variability</w:t>
      </w:r>
      <w:r>
        <w:rPr>
          <w:rFonts w:ascii="Cambria"/>
          <w:spacing w:val="-1"/>
        </w:rPr>
        <w:t xml:space="preserve"> </w:t>
      </w:r>
      <w:r>
        <w:rPr>
          <w:rFonts w:ascii="Cambria"/>
        </w:rPr>
        <w:t>in</w:t>
      </w:r>
      <w:r>
        <w:rPr>
          <w:rFonts w:ascii="Cambria"/>
          <w:spacing w:val="-3"/>
        </w:rPr>
        <w:t xml:space="preserve"> </w:t>
      </w:r>
      <w:r>
        <w:rPr>
          <w:rFonts w:ascii="Cambria"/>
        </w:rPr>
        <w:t>expertise</w:t>
      </w:r>
      <w:r>
        <w:rPr>
          <w:rFonts w:ascii="Cambria"/>
          <w:spacing w:val="-3"/>
        </w:rPr>
        <w:t xml:space="preserve"> </w:t>
      </w:r>
      <w:r>
        <w:rPr>
          <w:rFonts w:ascii="Cambria"/>
        </w:rPr>
        <w:t>and fatigue. Existing automated systems often lack the precision and robustness needed to handle diverse blood cell types and abnormalities under varying imaging conditions.</w:t>
      </w:r>
    </w:p>
    <w:p w14:paraId="4BD17BC3">
      <w:pPr>
        <w:pStyle w:val="7"/>
        <w:spacing w:before="73"/>
        <w:ind w:left="240" w:right="117"/>
        <w:rPr>
          <w:rFonts w:ascii="Cambria"/>
        </w:rPr>
      </w:pPr>
      <w:r>
        <w:rPr>
          <w:rFonts w:ascii="Cambria"/>
        </w:rPr>
        <w:t>HematoVision is a web-based application that leverages a deep learning model to automatically classify blood cell images. Users can upload images of blood cells (Eosinophil, Lymphocyte, Monocyte, and Neutrophil) through a simple web interface. The system then</w:t>
      </w:r>
      <w:r>
        <w:rPr>
          <w:rFonts w:ascii="Cambria"/>
          <w:spacing w:val="40"/>
        </w:rPr>
        <w:t xml:space="preserve"> </w:t>
      </w:r>
      <w:r>
        <w:rPr>
          <w:rFonts w:ascii="Cambria"/>
        </w:rPr>
        <w:t>processes</w:t>
      </w:r>
      <w:r>
        <w:rPr>
          <w:rFonts w:ascii="Cambria"/>
          <w:spacing w:val="-5"/>
        </w:rPr>
        <w:t xml:space="preserve"> </w:t>
      </w:r>
      <w:r>
        <w:rPr>
          <w:rFonts w:ascii="Cambria"/>
        </w:rPr>
        <w:t>the</w:t>
      </w:r>
      <w:r>
        <w:rPr>
          <w:rFonts w:ascii="Cambria"/>
          <w:spacing w:val="-5"/>
        </w:rPr>
        <w:t xml:space="preserve"> </w:t>
      </w:r>
      <w:r>
        <w:rPr>
          <w:rFonts w:ascii="Cambria"/>
        </w:rPr>
        <w:t>image</w:t>
      </w:r>
      <w:r>
        <w:rPr>
          <w:rFonts w:ascii="Cambria"/>
          <w:spacing w:val="-5"/>
        </w:rPr>
        <w:t xml:space="preserve"> </w:t>
      </w:r>
      <w:r>
        <w:rPr>
          <w:rFonts w:ascii="Cambria"/>
        </w:rPr>
        <w:t>using</w:t>
      </w:r>
      <w:r>
        <w:rPr>
          <w:rFonts w:ascii="Cambria"/>
          <w:spacing w:val="-6"/>
        </w:rPr>
        <w:t xml:space="preserve"> </w:t>
      </w:r>
      <w:r>
        <w:rPr>
          <w:rFonts w:ascii="Cambria"/>
        </w:rPr>
        <w:t>a</w:t>
      </w:r>
      <w:r>
        <w:rPr>
          <w:rFonts w:ascii="Cambria"/>
          <w:spacing w:val="-6"/>
        </w:rPr>
        <w:t xml:space="preserve"> </w:t>
      </w:r>
      <w:r>
        <w:rPr>
          <w:rFonts w:ascii="Cambria"/>
        </w:rPr>
        <w:t>pre-trained</w:t>
      </w:r>
      <w:r>
        <w:rPr>
          <w:rFonts w:ascii="Cambria"/>
          <w:spacing w:val="-4"/>
        </w:rPr>
        <w:t xml:space="preserve"> </w:t>
      </w:r>
      <w:r>
        <w:rPr>
          <w:rFonts w:ascii="Cambria"/>
        </w:rPr>
        <w:t>Convolutional</w:t>
      </w:r>
      <w:r>
        <w:rPr>
          <w:rFonts w:ascii="Cambria"/>
          <w:spacing w:val="-6"/>
        </w:rPr>
        <w:t xml:space="preserve"> </w:t>
      </w:r>
      <w:r>
        <w:rPr>
          <w:rFonts w:ascii="Cambria"/>
        </w:rPr>
        <w:t>Neural</w:t>
      </w:r>
      <w:r>
        <w:rPr>
          <w:rFonts w:ascii="Cambria"/>
          <w:spacing w:val="-6"/>
        </w:rPr>
        <w:t xml:space="preserve"> </w:t>
      </w:r>
      <w:r>
        <w:rPr>
          <w:rFonts w:ascii="Cambria"/>
        </w:rPr>
        <w:t xml:space="preserve">Network (MobileNetV2) and provides a classification result in real-time. The solution is designed to be a user-friendly and accessible tool for pathologists and healthcare professionals to aid in diagnostic </w:t>
      </w:r>
      <w:r>
        <w:rPr>
          <w:rFonts w:ascii="Cambria"/>
          <w:spacing w:val="-2"/>
        </w:rPr>
        <w:t>processes.</w:t>
      </w:r>
    </w:p>
    <w:p w14:paraId="1A87E3B6">
      <w:pPr>
        <w:pStyle w:val="7"/>
        <w:spacing w:before="72"/>
        <w:ind w:left="240" w:right="120"/>
        <w:rPr>
          <w:rFonts w:ascii="Cambria"/>
        </w:rPr>
      </w:pPr>
      <w:r>
        <w:rPr>
          <w:rFonts w:ascii="Cambria"/>
        </w:rPr>
        <w:t>The</w:t>
      </w:r>
      <w:r>
        <w:rPr>
          <w:rFonts w:ascii="Cambria"/>
          <w:spacing w:val="-4"/>
        </w:rPr>
        <w:t xml:space="preserve"> </w:t>
      </w:r>
      <w:r>
        <w:rPr>
          <w:rFonts w:ascii="Cambria"/>
        </w:rPr>
        <w:t>novelty</w:t>
      </w:r>
      <w:r>
        <w:rPr>
          <w:rFonts w:ascii="Cambria"/>
          <w:spacing w:val="-5"/>
        </w:rPr>
        <w:t xml:space="preserve"> </w:t>
      </w:r>
      <w:r>
        <w:rPr>
          <w:rFonts w:ascii="Cambria"/>
        </w:rPr>
        <w:t>of</w:t>
      </w:r>
      <w:r>
        <w:rPr>
          <w:rFonts w:ascii="Cambria"/>
          <w:spacing w:val="-5"/>
        </w:rPr>
        <w:t xml:space="preserve"> </w:t>
      </w:r>
      <w:r>
        <w:rPr>
          <w:rFonts w:ascii="Cambria"/>
        </w:rPr>
        <w:t>HematoVision</w:t>
      </w:r>
      <w:r>
        <w:rPr>
          <w:rFonts w:ascii="Cambria"/>
          <w:spacing w:val="-5"/>
        </w:rPr>
        <w:t xml:space="preserve"> </w:t>
      </w:r>
      <w:r>
        <w:rPr>
          <w:rFonts w:ascii="Cambria"/>
        </w:rPr>
        <w:t>lies</w:t>
      </w:r>
      <w:r>
        <w:rPr>
          <w:rFonts w:ascii="Cambria"/>
          <w:spacing w:val="-4"/>
        </w:rPr>
        <w:t xml:space="preserve"> </w:t>
      </w:r>
      <w:r>
        <w:rPr>
          <w:rFonts w:ascii="Cambria"/>
        </w:rPr>
        <w:t>in</w:t>
      </w:r>
      <w:r>
        <w:rPr>
          <w:rFonts w:ascii="Cambria"/>
          <w:spacing w:val="-4"/>
        </w:rPr>
        <w:t xml:space="preserve"> </w:t>
      </w:r>
      <w:r>
        <w:rPr>
          <w:rFonts w:ascii="Cambria"/>
        </w:rPr>
        <w:t>its</w:t>
      </w:r>
      <w:r>
        <w:rPr>
          <w:rFonts w:ascii="Cambria"/>
          <w:spacing w:val="-7"/>
        </w:rPr>
        <w:t xml:space="preserve"> </w:t>
      </w:r>
      <w:r>
        <w:rPr>
          <w:rFonts w:ascii="Cambria"/>
        </w:rPr>
        <w:t>practical</w:t>
      </w:r>
      <w:r>
        <w:rPr>
          <w:rFonts w:ascii="Cambria"/>
          <w:spacing w:val="-5"/>
        </w:rPr>
        <w:t xml:space="preserve"> </w:t>
      </w:r>
      <w:r>
        <w:rPr>
          <w:rFonts w:ascii="Cambria"/>
        </w:rPr>
        <w:t>application</w:t>
      </w:r>
      <w:r>
        <w:rPr>
          <w:rFonts w:ascii="Cambria"/>
          <w:spacing w:val="-5"/>
        </w:rPr>
        <w:t xml:space="preserve"> </w:t>
      </w:r>
      <w:r>
        <w:rPr>
          <w:rFonts w:ascii="Cambria"/>
        </w:rPr>
        <w:t>of</w:t>
      </w:r>
      <w:r>
        <w:rPr>
          <w:rFonts w:ascii="Cambria"/>
          <w:spacing w:val="-4"/>
        </w:rPr>
        <w:t xml:space="preserve"> </w:t>
      </w:r>
      <w:r>
        <w:rPr>
          <w:rFonts w:ascii="Cambria"/>
        </w:rPr>
        <w:t>transfer learning with the MobileNetV2 architecture for blood cell</w:t>
      </w:r>
    </w:p>
    <w:p w14:paraId="0876F143">
      <w:pPr>
        <w:pStyle w:val="7"/>
        <w:spacing w:after="0"/>
        <w:rPr>
          <w:rFonts w:ascii="Cambria"/>
        </w:rPr>
        <w:sectPr>
          <w:type w:val="continuous"/>
          <w:pgSz w:w="11920" w:h="16860"/>
          <w:pgMar w:top="1180" w:right="850" w:bottom="280" w:left="708" w:header="720" w:footer="720" w:gutter="0"/>
          <w:cols w:equalWidth="0" w:num="2">
            <w:col w:w="2537" w:space="210"/>
            <w:col w:w="7615"/>
          </w:cols>
        </w:sectPr>
      </w:pPr>
    </w:p>
    <w:p w14:paraId="07568B26">
      <w:pPr>
        <w:pStyle w:val="10"/>
        <w:numPr>
          <w:ilvl w:val="1"/>
          <w:numId w:val="1"/>
        </w:numPr>
        <w:tabs>
          <w:tab w:val="left" w:pos="431"/>
        </w:tabs>
        <w:spacing w:before="5" w:after="0" w:line="240" w:lineRule="auto"/>
        <w:ind w:left="431" w:right="0" w:hanging="179"/>
        <w:jc w:val="left"/>
        <w:rPr>
          <w:sz w:val="36"/>
        </w:rPr>
      </w:pPr>
    </w:p>
    <w:p w14:paraId="05F166A3">
      <w:pPr>
        <w:pStyle w:val="7"/>
        <w:tabs>
          <w:tab w:val="left" w:pos="965"/>
          <w:tab w:val="left" w:pos="2986"/>
        </w:tabs>
        <w:spacing w:before="69"/>
        <w:ind w:left="240"/>
        <w:rPr>
          <w:rFonts w:ascii="Cambria"/>
        </w:rPr>
      </w:pPr>
      <w:r>
        <w:rPr>
          <w:rFonts w:ascii="Cambria"/>
          <w:spacing w:val="-2"/>
        </w:rPr>
        <w:t>S.No.</w:t>
      </w:r>
      <w:r>
        <w:rPr>
          <w:rFonts w:ascii="Cambria"/>
        </w:rPr>
        <w:tab/>
      </w:r>
      <w:r>
        <w:rPr>
          <w:rFonts w:ascii="Cambria"/>
          <w:spacing w:val="-2"/>
        </w:rPr>
        <w:t>Parameter</w:t>
      </w:r>
      <w:r>
        <w:rPr>
          <w:rFonts w:ascii="Cambria"/>
        </w:rPr>
        <w:tab/>
      </w:r>
      <w:r>
        <w:rPr>
          <w:rFonts w:ascii="Cambria"/>
          <w:spacing w:val="-2"/>
        </w:rPr>
        <w:t>Description</w:t>
      </w:r>
    </w:p>
    <w:p w14:paraId="5A3F2D84">
      <w:pPr>
        <w:pStyle w:val="7"/>
        <w:spacing w:before="36"/>
        <w:ind w:left="2986" w:right="85"/>
        <w:rPr>
          <w:rFonts w:ascii="Cambria"/>
        </w:rPr>
      </w:pPr>
      <w:r>
        <w:rPr>
          <w:rFonts w:ascii="Cambria"/>
        </w:rPr>
        <mc:AlternateContent>
          <mc:Choice Requires="wps">
            <w:drawing>
              <wp:anchor distT="0" distB="0" distL="0" distR="0" simplePos="0" relativeHeight="251660288" behindDoc="0" locked="0" layoutInCell="1" allowOverlap="1">
                <wp:simplePos x="0" y="0"/>
                <wp:positionH relativeFrom="page">
                  <wp:posOffset>533400</wp:posOffset>
                </wp:positionH>
                <wp:positionV relativeFrom="paragraph">
                  <wp:posOffset>22225</wp:posOffset>
                </wp:positionV>
                <wp:extent cx="6499860" cy="1905"/>
                <wp:effectExtent l="0" t="0" r="0" b="0"/>
                <wp:wrapNone/>
                <wp:docPr id="2" name="Graphic 2"/>
                <wp:cNvGraphicFramePr/>
                <a:graphic xmlns:a="http://schemas.openxmlformats.org/drawingml/2006/main">
                  <a:graphicData uri="http://schemas.microsoft.com/office/word/2010/wordprocessingShape">
                    <wps:wsp>
                      <wps:cNvSpPr/>
                      <wps:spPr>
                        <a:xfrm>
                          <a:off x="0" y="0"/>
                          <a:ext cx="6499860" cy="1905"/>
                        </a:xfrm>
                        <a:custGeom>
                          <a:avLst/>
                          <a:gdLst/>
                          <a:ahLst/>
                          <a:cxnLst/>
                          <a:rect l="l" t="t" r="r" b="b"/>
                          <a:pathLst>
                            <a:path w="6499860" h="1905">
                              <a:moveTo>
                                <a:pt x="1744014" y="0"/>
                              </a:moveTo>
                              <a:lnTo>
                                <a:pt x="462076" y="0"/>
                              </a:lnTo>
                              <a:lnTo>
                                <a:pt x="460552" y="0"/>
                              </a:lnTo>
                              <a:lnTo>
                                <a:pt x="0" y="0"/>
                              </a:lnTo>
                              <a:lnTo>
                                <a:pt x="0" y="1524"/>
                              </a:lnTo>
                              <a:lnTo>
                                <a:pt x="460552" y="1524"/>
                              </a:lnTo>
                              <a:lnTo>
                                <a:pt x="462076" y="1524"/>
                              </a:lnTo>
                              <a:lnTo>
                                <a:pt x="1744014" y="1524"/>
                              </a:lnTo>
                              <a:lnTo>
                                <a:pt x="1744014" y="0"/>
                              </a:lnTo>
                              <a:close/>
                            </a:path>
                            <a:path w="6499860" h="1905">
                              <a:moveTo>
                                <a:pt x="6499860" y="0"/>
                              </a:moveTo>
                              <a:lnTo>
                                <a:pt x="1745615" y="0"/>
                              </a:lnTo>
                              <a:lnTo>
                                <a:pt x="1744091" y="0"/>
                              </a:lnTo>
                              <a:lnTo>
                                <a:pt x="1744091" y="1524"/>
                              </a:lnTo>
                              <a:lnTo>
                                <a:pt x="1745615" y="1524"/>
                              </a:lnTo>
                              <a:lnTo>
                                <a:pt x="6499860" y="1524"/>
                              </a:lnTo>
                              <a:lnTo>
                                <a:pt x="6499860"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42pt;margin-top:1.75pt;height:0.15pt;width:511.8pt;mso-position-horizontal-relative:page;z-index:251660288;mso-width-relative:page;mso-height-relative:page;" fillcolor="#000000" filled="t" stroked="f" coordsize="6499860,1905" o:gfxdata="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kOW+NYAAAAHAQAADwAAAAAAAAABACAAAAAiAAAAZHJzL2Rvd25yZXYueG1sUEsBAhQA&#10;FAAAAAgAh07iQFm06l1mAgAA6QYAAA4AAAAAAAAAAQAgAAAAJQEAAGRycy9lMm9Eb2MueG1sUEsF&#10;BgAAAAAGAAYAWQEAAP0FAAAAAA==&#10;" path="m1744014,0l462076,0,460552,0,0,0,0,1524,460552,1524,462076,1524,1744014,1524,1744014,0xem6499860,0l1745615,0,1744091,0,1744091,1524,1745615,1524,6499860,1524,6499860,0xe">
                <v:fill on="t" focussize="0,0"/>
                <v:stroke on="f"/>
                <v:imagedata o:title=""/>
                <o:lock v:ext="edit" aspectratio="f"/>
                <v:textbox inset="0mm,0mm,0mm,0mm"/>
              </v:shape>
            </w:pict>
          </mc:Fallback>
        </mc:AlternateContent>
      </w:r>
      <w:r>
        <w:rPr>
          <w:rFonts w:ascii="Cambria"/>
        </w:rPr>
        <w:t>classification.</w:t>
      </w:r>
      <w:r>
        <w:rPr>
          <w:rFonts w:ascii="Cambria"/>
          <w:spacing w:val="-4"/>
        </w:rPr>
        <w:t xml:space="preserve"> </w:t>
      </w:r>
      <w:r>
        <w:rPr>
          <w:rFonts w:ascii="Cambria"/>
        </w:rPr>
        <w:t>This</w:t>
      </w:r>
      <w:r>
        <w:rPr>
          <w:rFonts w:ascii="Cambria"/>
          <w:spacing w:val="-5"/>
        </w:rPr>
        <w:t xml:space="preserve"> </w:t>
      </w:r>
      <w:r>
        <w:rPr>
          <w:rFonts w:ascii="Cambria"/>
        </w:rPr>
        <w:t>approach</w:t>
      </w:r>
      <w:r>
        <w:rPr>
          <w:rFonts w:ascii="Cambria"/>
          <w:spacing w:val="-5"/>
        </w:rPr>
        <w:t xml:space="preserve"> </w:t>
      </w:r>
      <w:r>
        <w:rPr>
          <w:rFonts w:ascii="Cambria"/>
        </w:rPr>
        <w:t>allows</w:t>
      </w:r>
      <w:r>
        <w:rPr>
          <w:rFonts w:ascii="Cambria"/>
          <w:spacing w:val="-5"/>
        </w:rPr>
        <w:t xml:space="preserve"> </w:t>
      </w:r>
      <w:r>
        <w:rPr>
          <w:rFonts w:ascii="Cambria"/>
        </w:rPr>
        <w:t>for</w:t>
      </w:r>
      <w:r>
        <w:rPr>
          <w:rFonts w:ascii="Cambria"/>
          <w:spacing w:val="-6"/>
        </w:rPr>
        <w:t xml:space="preserve"> </w:t>
      </w:r>
      <w:r>
        <w:rPr>
          <w:rFonts w:ascii="Cambria"/>
        </w:rPr>
        <w:t>high</w:t>
      </w:r>
      <w:r>
        <w:rPr>
          <w:rFonts w:ascii="Cambria"/>
          <w:spacing w:val="-5"/>
        </w:rPr>
        <w:t xml:space="preserve"> </w:t>
      </w:r>
      <w:r>
        <w:rPr>
          <w:rFonts w:ascii="Cambria"/>
        </w:rPr>
        <w:t>accuracy</w:t>
      </w:r>
      <w:r>
        <w:rPr>
          <w:rFonts w:ascii="Cambria"/>
          <w:spacing w:val="-6"/>
        </w:rPr>
        <w:t xml:space="preserve"> </w:t>
      </w:r>
      <w:r>
        <w:rPr>
          <w:rFonts w:ascii="Cambria"/>
        </w:rPr>
        <w:t>with</w:t>
      </w:r>
      <w:r>
        <w:rPr>
          <w:rFonts w:ascii="Cambria"/>
          <w:spacing w:val="-5"/>
        </w:rPr>
        <w:t xml:space="preserve"> </w:t>
      </w:r>
      <w:r>
        <w:rPr>
          <w:rFonts w:ascii="Cambria"/>
        </w:rPr>
        <w:t>less</w:t>
      </w:r>
      <w:r>
        <w:rPr>
          <w:rFonts w:ascii="Cambria"/>
          <w:spacing w:val="-5"/>
        </w:rPr>
        <w:t xml:space="preserve"> </w:t>
      </w:r>
      <w:r>
        <w:rPr>
          <w:rFonts w:ascii="Cambria"/>
        </w:rPr>
        <w:t>training data and computational resources compared to training a model from scratch. The integration of this powerful model into a simple, user- friendly web application makes advanced AI-driven diagnostics accessible to a broader range of healthcare professionals without requiring specialized technical knowledge.</w:t>
      </w:r>
    </w:p>
    <w:p w14:paraId="4658DCE8">
      <w:pPr>
        <w:pStyle w:val="7"/>
        <w:spacing w:after="0"/>
        <w:rPr>
          <w:rFonts w:ascii="Cambria"/>
        </w:rPr>
        <w:sectPr>
          <w:pgSz w:w="11920" w:h="16860"/>
          <w:pgMar w:top="700" w:right="850" w:bottom="280" w:left="708" w:header="720" w:footer="720" w:gutter="0"/>
          <w:cols w:space="720" w:num="1"/>
        </w:sectPr>
      </w:pPr>
    </w:p>
    <w:p w14:paraId="293DC22E">
      <w:pPr>
        <w:pStyle w:val="10"/>
        <w:numPr>
          <w:ilvl w:val="0"/>
          <w:numId w:val="1"/>
        </w:numPr>
        <w:tabs>
          <w:tab w:val="left" w:pos="965"/>
        </w:tabs>
        <w:spacing w:before="71" w:after="0" w:line="240" w:lineRule="auto"/>
        <w:ind w:left="965" w:right="222" w:hanging="726"/>
        <w:jc w:val="left"/>
        <w:rPr>
          <w:rFonts w:ascii="Cambria"/>
          <w:sz w:val="24"/>
        </w:rPr>
      </w:pPr>
      <w:r>
        <w:rPr>
          <w:rFonts w:ascii="Cambria"/>
          <w:sz w:val="24"/>
        </w:rPr>
        <w:t>Social</w:t>
      </w:r>
      <w:r>
        <w:rPr>
          <w:rFonts w:ascii="Cambria"/>
          <w:spacing w:val="-14"/>
          <w:sz w:val="24"/>
        </w:rPr>
        <w:t xml:space="preserve"> </w:t>
      </w:r>
      <w:r>
        <w:rPr>
          <w:rFonts w:ascii="Cambria"/>
          <w:sz w:val="24"/>
        </w:rPr>
        <w:t>Impact</w:t>
      </w:r>
      <w:r>
        <w:rPr>
          <w:rFonts w:ascii="Cambria"/>
          <w:spacing w:val="-13"/>
          <w:sz w:val="24"/>
        </w:rPr>
        <w:t xml:space="preserve"> </w:t>
      </w:r>
      <w:r>
        <w:rPr>
          <w:rFonts w:ascii="Cambria"/>
          <w:sz w:val="24"/>
        </w:rPr>
        <w:t xml:space="preserve">/ </w:t>
      </w:r>
      <w:r>
        <w:rPr>
          <w:rFonts w:ascii="Cambria"/>
          <w:spacing w:val="-2"/>
          <w:sz w:val="24"/>
        </w:rPr>
        <w:t>Customer Satisfaction</w:t>
      </w:r>
    </w:p>
    <w:p w14:paraId="2CE8DA18">
      <w:pPr>
        <w:pStyle w:val="7"/>
        <w:rPr>
          <w:rFonts w:ascii="Cambria"/>
        </w:rPr>
      </w:pPr>
    </w:p>
    <w:p w14:paraId="1F4B7D07">
      <w:pPr>
        <w:pStyle w:val="7"/>
        <w:rPr>
          <w:rFonts w:ascii="Cambria"/>
        </w:rPr>
      </w:pPr>
    </w:p>
    <w:p w14:paraId="1DAE7FC6">
      <w:pPr>
        <w:pStyle w:val="7"/>
        <w:rPr>
          <w:rFonts w:ascii="Cambria"/>
        </w:rPr>
      </w:pPr>
    </w:p>
    <w:p w14:paraId="22BB199B">
      <w:pPr>
        <w:pStyle w:val="7"/>
        <w:rPr>
          <w:rFonts w:ascii="Cambria"/>
        </w:rPr>
      </w:pPr>
    </w:p>
    <w:p w14:paraId="5F4786A7">
      <w:pPr>
        <w:pStyle w:val="7"/>
        <w:rPr>
          <w:rFonts w:ascii="Cambria"/>
        </w:rPr>
      </w:pPr>
    </w:p>
    <w:p w14:paraId="674DE531">
      <w:pPr>
        <w:pStyle w:val="7"/>
        <w:spacing w:before="72"/>
        <w:rPr>
          <w:rFonts w:ascii="Cambria"/>
        </w:rPr>
      </w:pPr>
    </w:p>
    <w:p w14:paraId="6CD3B7C9">
      <w:pPr>
        <w:pStyle w:val="10"/>
        <w:numPr>
          <w:ilvl w:val="0"/>
          <w:numId w:val="1"/>
        </w:numPr>
        <w:tabs>
          <w:tab w:val="left" w:pos="965"/>
        </w:tabs>
        <w:spacing w:before="0" w:after="0" w:line="240" w:lineRule="auto"/>
        <w:ind w:left="965" w:right="0" w:hanging="726"/>
        <w:jc w:val="left"/>
        <w:rPr>
          <w:rFonts w:ascii="Cambria"/>
          <w:sz w:val="24"/>
        </w:rPr>
      </w:pPr>
      <w:r>
        <w:rPr>
          <w:rFonts w:ascii="Cambria"/>
          <w:sz w:val="24"/>
        </w:rPr>
        <w:t>Business Model (Revenue</w:t>
      </w:r>
      <w:r>
        <w:rPr>
          <w:rFonts w:ascii="Cambria"/>
          <w:spacing w:val="-2"/>
          <w:sz w:val="24"/>
        </w:rPr>
        <w:t xml:space="preserve"> Model)</w:t>
      </w:r>
    </w:p>
    <w:p w14:paraId="517EE5CE">
      <w:pPr>
        <w:pStyle w:val="7"/>
        <w:rPr>
          <w:rFonts w:ascii="Cambria"/>
        </w:rPr>
      </w:pPr>
    </w:p>
    <w:p w14:paraId="616CE854">
      <w:pPr>
        <w:pStyle w:val="7"/>
        <w:rPr>
          <w:rFonts w:ascii="Cambria"/>
        </w:rPr>
      </w:pPr>
    </w:p>
    <w:p w14:paraId="097B47FF">
      <w:pPr>
        <w:pStyle w:val="7"/>
        <w:rPr>
          <w:rFonts w:ascii="Cambria"/>
        </w:rPr>
      </w:pPr>
    </w:p>
    <w:p w14:paraId="59D152E0">
      <w:pPr>
        <w:pStyle w:val="7"/>
        <w:rPr>
          <w:rFonts w:ascii="Cambria"/>
        </w:rPr>
      </w:pPr>
    </w:p>
    <w:p w14:paraId="469E60D9">
      <w:pPr>
        <w:pStyle w:val="7"/>
        <w:spacing w:before="73"/>
        <w:rPr>
          <w:rFonts w:ascii="Cambria"/>
        </w:rPr>
      </w:pPr>
    </w:p>
    <w:p w14:paraId="188A80A1">
      <w:pPr>
        <w:pStyle w:val="10"/>
        <w:numPr>
          <w:ilvl w:val="0"/>
          <w:numId w:val="1"/>
        </w:numPr>
        <w:tabs>
          <w:tab w:val="left" w:pos="965"/>
        </w:tabs>
        <w:spacing w:before="0" w:after="0" w:line="240" w:lineRule="auto"/>
        <w:ind w:left="965" w:right="68" w:hanging="726"/>
        <w:jc w:val="left"/>
        <w:rPr>
          <w:rFonts w:ascii="Cambria"/>
          <w:sz w:val="24"/>
        </w:rPr>
      </w:pPr>
      <w:r>
        <w:rPr>
          <w:rFonts w:ascii="Cambria"/>
          <w:sz w:val="24"/>
        </w:rPr>
        <w:t>Scalability</w:t>
      </w:r>
      <w:r>
        <w:rPr>
          <w:rFonts w:ascii="Cambria"/>
          <w:spacing w:val="-14"/>
          <w:sz w:val="24"/>
        </w:rPr>
        <w:t xml:space="preserve"> </w:t>
      </w:r>
      <w:r>
        <w:rPr>
          <w:rFonts w:ascii="Cambria"/>
          <w:sz w:val="24"/>
        </w:rPr>
        <w:t>of</w:t>
      </w:r>
      <w:r>
        <w:rPr>
          <w:rFonts w:ascii="Cambria"/>
          <w:spacing w:val="-13"/>
          <w:sz w:val="24"/>
        </w:rPr>
        <w:t xml:space="preserve"> </w:t>
      </w:r>
      <w:r>
        <w:rPr>
          <w:rFonts w:ascii="Cambria"/>
          <w:sz w:val="24"/>
        </w:rPr>
        <w:t xml:space="preserve">the </w:t>
      </w:r>
      <w:r>
        <w:rPr>
          <w:rFonts w:ascii="Cambria"/>
          <w:spacing w:val="-2"/>
          <w:sz w:val="24"/>
        </w:rPr>
        <w:t>Solution</w:t>
      </w:r>
    </w:p>
    <w:p w14:paraId="642A48DD">
      <w:pPr>
        <w:pStyle w:val="7"/>
        <w:spacing w:before="71"/>
        <w:ind w:left="217" w:right="142"/>
        <w:rPr>
          <w:rFonts w:ascii="Cambria"/>
        </w:rPr>
      </w:pPr>
      <w:r>
        <w:br w:type="column"/>
      </w:r>
      <w:r>
        <w:rPr>
          <w:rFonts w:ascii="Cambria"/>
        </w:rPr>
        <w:t>HematoVision has a significant social impact by improving the accuracy and efficiency of medical diagnostics. This can lead to earlier and more accurate diagnoses of diseases like leukemia and anemia, ultimately improving patient outcomes. For healthcare professionals (the</w:t>
      </w:r>
      <w:r>
        <w:rPr>
          <w:rFonts w:ascii="Cambria"/>
          <w:spacing w:val="-5"/>
        </w:rPr>
        <w:t xml:space="preserve"> </w:t>
      </w:r>
      <w:r>
        <w:rPr>
          <w:rFonts w:ascii="Cambria"/>
        </w:rPr>
        <w:t>customers),</w:t>
      </w:r>
      <w:r>
        <w:rPr>
          <w:rFonts w:ascii="Cambria"/>
          <w:spacing w:val="-6"/>
        </w:rPr>
        <w:t xml:space="preserve"> </w:t>
      </w:r>
      <w:r>
        <w:rPr>
          <w:rFonts w:ascii="Cambria"/>
        </w:rPr>
        <w:t>the</w:t>
      </w:r>
      <w:r>
        <w:rPr>
          <w:rFonts w:ascii="Cambria"/>
          <w:spacing w:val="-5"/>
        </w:rPr>
        <w:t xml:space="preserve"> </w:t>
      </w:r>
      <w:r>
        <w:rPr>
          <w:rFonts w:ascii="Cambria"/>
        </w:rPr>
        <w:t>solution</w:t>
      </w:r>
      <w:r>
        <w:rPr>
          <w:rFonts w:ascii="Cambria"/>
          <w:spacing w:val="-6"/>
        </w:rPr>
        <w:t xml:space="preserve"> </w:t>
      </w:r>
      <w:r>
        <w:rPr>
          <w:rFonts w:ascii="Cambria"/>
        </w:rPr>
        <w:t>reduces</w:t>
      </w:r>
      <w:r>
        <w:rPr>
          <w:rFonts w:ascii="Cambria"/>
          <w:spacing w:val="-5"/>
        </w:rPr>
        <w:t xml:space="preserve"> </w:t>
      </w:r>
      <w:r>
        <w:rPr>
          <w:rFonts w:ascii="Cambria"/>
        </w:rPr>
        <w:t>manual</w:t>
      </w:r>
      <w:r>
        <w:rPr>
          <w:rFonts w:ascii="Cambria"/>
          <w:spacing w:val="-6"/>
        </w:rPr>
        <w:t xml:space="preserve"> </w:t>
      </w:r>
      <w:r>
        <w:rPr>
          <w:rFonts w:ascii="Cambria"/>
        </w:rPr>
        <w:t>workload,</w:t>
      </w:r>
      <w:r>
        <w:rPr>
          <w:rFonts w:ascii="Cambria"/>
          <w:spacing w:val="-5"/>
        </w:rPr>
        <w:t xml:space="preserve"> </w:t>
      </w:r>
      <w:r>
        <w:rPr>
          <w:rFonts w:ascii="Cambria"/>
        </w:rPr>
        <w:t>minimizes</w:t>
      </w:r>
      <w:r>
        <w:rPr>
          <w:rFonts w:ascii="Cambria"/>
          <w:spacing w:val="-5"/>
        </w:rPr>
        <w:t xml:space="preserve"> </w:t>
      </w:r>
      <w:r>
        <w:rPr>
          <w:rFonts w:ascii="Cambria"/>
        </w:rPr>
        <w:t>the potential</w:t>
      </w:r>
      <w:r>
        <w:rPr>
          <w:rFonts w:ascii="Cambria"/>
          <w:spacing w:val="-3"/>
        </w:rPr>
        <w:t xml:space="preserve"> </w:t>
      </w:r>
      <w:r>
        <w:rPr>
          <w:rFonts w:ascii="Cambria"/>
        </w:rPr>
        <w:t>for</w:t>
      </w:r>
      <w:r>
        <w:rPr>
          <w:rFonts w:ascii="Cambria"/>
          <w:spacing w:val="-4"/>
        </w:rPr>
        <w:t xml:space="preserve"> </w:t>
      </w:r>
      <w:r>
        <w:rPr>
          <w:rFonts w:ascii="Cambria"/>
        </w:rPr>
        <w:t>human</w:t>
      </w:r>
      <w:r>
        <w:rPr>
          <w:rFonts w:ascii="Cambria"/>
          <w:spacing w:val="-3"/>
        </w:rPr>
        <w:t xml:space="preserve"> </w:t>
      </w:r>
      <w:r>
        <w:rPr>
          <w:rFonts w:ascii="Cambria"/>
        </w:rPr>
        <w:t>error,</w:t>
      </w:r>
      <w:r>
        <w:rPr>
          <w:rFonts w:ascii="Cambria"/>
          <w:spacing w:val="-2"/>
        </w:rPr>
        <w:t xml:space="preserve"> </w:t>
      </w:r>
      <w:r>
        <w:rPr>
          <w:rFonts w:ascii="Cambria"/>
        </w:rPr>
        <w:t>and</w:t>
      </w:r>
      <w:r>
        <w:rPr>
          <w:rFonts w:ascii="Cambria"/>
          <w:spacing w:val="-2"/>
        </w:rPr>
        <w:t xml:space="preserve"> </w:t>
      </w:r>
      <w:r>
        <w:rPr>
          <w:rFonts w:ascii="Cambria"/>
        </w:rPr>
        <w:t>accelerates</w:t>
      </w:r>
      <w:r>
        <w:rPr>
          <w:rFonts w:ascii="Cambria"/>
          <w:spacing w:val="-2"/>
        </w:rPr>
        <w:t xml:space="preserve"> </w:t>
      </w:r>
      <w:r>
        <w:rPr>
          <w:rFonts w:ascii="Cambria"/>
        </w:rPr>
        <w:t>the</w:t>
      </w:r>
      <w:r>
        <w:rPr>
          <w:rFonts w:ascii="Cambria"/>
          <w:spacing w:val="-4"/>
        </w:rPr>
        <w:t xml:space="preserve"> </w:t>
      </w:r>
      <w:r>
        <w:rPr>
          <w:rFonts w:ascii="Cambria"/>
        </w:rPr>
        <w:t>diagnostic</w:t>
      </w:r>
      <w:r>
        <w:rPr>
          <w:rFonts w:ascii="Cambria"/>
          <w:spacing w:val="-3"/>
        </w:rPr>
        <w:t xml:space="preserve"> </w:t>
      </w:r>
      <w:r>
        <w:rPr>
          <w:rFonts w:ascii="Cambria"/>
        </w:rPr>
        <w:t>process.</w:t>
      </w:r>
      <w:r>
        <w:rPr>
          <w:rFonts w:ascii="Cambria"/>
          <w:spacing w:val="-2"/>
        </w:rPr>
        <w:t xml:space="preserve"> </w:t>
      </w:r>
      <w:r>
        <w:rPr>
          <w:rFonts w:ascii="Cambria"/>
        </w:rPr>
        <w:t>This increases job satisfaction by allowing them to focus on more complex cases and providing them with a reliable tool to enhance their diagnostic confidence.</w:t>
      </w:r>
    </w:p>
    <w:p w14:paraId="477464D1">
      <w:pPr>
        <w:pStyle w:val="7"/>
        <w:spacing w:before="72"/>
        <w:ind w:left="217" w:right="336"/>
        <w:rPr>
          <w:rFonts w:ascii="Cambria"/>
        </w:rPr>
      </w:pPr>
      <w:r>
        <w:rPr>
          <w:rFonts w:ascii="Cambria"/>
        </w:rPr>
        <w:t>While a specific business model is not detailed, HematoVision has strong potential for economic viability. Potential revenue streams could</w:t>
      </w:r>
      <w:r>
        <w:rPr>
          <w:rFonts w:ascii="Cambria"/>
          <w:spacing w:val="-4"/>
        </w:rPr>
        <w:t xml:space="preserve"> </w:t>
      </w:r>
      <w:r>
        <w:rPr>
          <w:rFonts w:ascii="Cambria"/>
        </w:rPr>
        <w:t>include</w:t>
      </w:r>
      <w:r>
        <w:rPr>
          <w:rFonts w:ascii="Cambria"/>
          <w:spacing w:val="-4"/>
        </w:rPr>
        <w:t xml:space="preserve"> </w:t>
      </w:r>
      <w:r>
        <w:rPr>
          <w:rFonts w:ascii="Cambria"/>
        </w:rPr>
        <w:t>a</w:t>
      </w:r>
      <w:r>
        <w:rPr>
          <w:rFonts w:ascii="Cambria"/>
          <w:spacing w:val="-4"/>
        </w:rPr>
        <w:t xml:space="preserve"> </w:t>
      </w:r>
      <w:r>
        <w:rPr>
          <w:rFonts w:ascii="Cambria"/>
        </w:rPr>
        <w:t>subscription-based</w:t>
      </w:r>
      <w:r>
        <w:rPr>
          <w:rFonts w:ascii="Cambria"/>
          <w:spacing w:val="-4"/>
        </w:rPr>
        <w:t xml:space="preserve"> </w:t>
      </w:r>
      <w:r>
        <w:rPr>
          <w:rFonts w:ascii="Cambria"/>
        </w:rPr>
        <w:t>service</w:t>
      </w:r>
      <w:r>
        <w:rPr>
          <w:rFonts w:ascii="Cambria"/>
          <w:spacing w:val="-4"/>
        </w:rPr>
        <w:t xml:space="preserve"> </w:t>
      </w:r>
      <w:r>
        <w:rPr>
          <w:rFonts w:ascii="Cambria"/>
        </w:rPr>
        <w:t>for</w:t>
      </w:r>
      <w:r>
        <w:rPr>
          <w:rFonts w:ascii="Cambria"/>
          <w:spacing w:val="-6"/>
        </w:rPr>
        <w:t xml:space="preserve"> </w:t>
      </w:r>
      <w:r>
        <w:rPr>
          <w:rFonts w:ascii="Cambria"/>
        </w:rPr>
        <w:t>clinics</w:t>
      </w:r>
      <w:r>
        <w:rPr>
          <w:rFonts w:ascii="Cambria"/>
          <w:spacing w:val="-4"/>
        </w:rPr>
        <w:t xml:space="preserve"> </w:t>
      </w:r>
      <w:r>
        <w:rPr>
          <w:rFonts w:ascii="Cambria"/>
        </w:rPr>
        <w:t>and</w:t>
      </w:r>
      <w:r>
        <w:rPr>
          <w:rFonts w:ascii="Cambria"/>
          <w:spacing w:val="-3"/>
        </w:rPr>
        <w:t xml:space="preserve"> </w:t>
      </w:r>
      <w:r>
        <w:rPr>
          <w:rFonts w:ascii="Cambria"/>
        </w:rPr>
        <w:t>hospitals,</w:t>
      </w:r>
      <w:r>
        <w:rPr>
          <w:rFonts w:ascii="Cambria"/>
          <w:spacing w:val="-4"/>
        </w:rPr>
        <w:t xml:space="preserve"> </w:t>
      </w:r>
      <w:r>
        <w:rPr>
          <w:rFonts w:ascii="Cambria"/>
        </w:rPr>
        <w:t>a pay-per-use</w:t>
      </w:r>
      <w:r>
        <w:rPr>
          <w:rFonts w:ascii="Cambria"/>
          <w:spacing w:val="-3"/>
        </w:rPr>
        <w:t xml:space="preserve"> </w:t>
      </w:r>
      <w:r>
        <w:rPr>
          <w:rFonts w:ascii="Cambria"/>
        </w:rPr>
        <w:t>model</w:t>
      </w:r>
      <w:r>
        <w:rPr>
          <w:rFonts w:ascii="Cambria"/>
          <w:spacing w:val="-4"/>
        </w:rPr>
        <w:t xml:space="preserve"> </w:t>
      </w:r>
      <w:r>
        <w:rPr>
          <w:rFonts w:ascii="Cambria"/>
        </w:rPr>
        <w:t>for</w:t>
      </w:r>
      <w:r>
        <w:rPr>
          <w:rFonts w:ascii="Cambria"/>
          <w:spacing w:val="-4"/>
        </w:rPr>
        <w:t xml:space="preserve"> </w:t>
      </w:r>
      <w:r>
        <w:rPr>
          <w:rFonts w:ascii="Cambria"/>
        </w:rPr>
        <w:t>individual</w:t>
      </w:r>
      <w:r>
        <w:rPr>
          <w:rFonts w:ascii="Cambria"/>
          <w:spacing w:val="-4"/>
        </w:rPr>
        <w:t xml:space="preserve"> </w:t>
      </w:r>
      <w:r>
        <w:rPr>
          <w:rFonts w:ascii="Cambria"/>
        </w:rPr>
        <w:t>tests,</w:t>
      </w:r>
      <w:r>
        <w:rPr>
          <w:rFonts w:ascii="Cambria"/>
          <w:spacing w:val="-2"/>
        </w:rPr>
        <w:t xml:space="preserve"> </w:t>
      </w:r>
      <w:r>
        <w:rPr>
          <w:rFonts w:ascii="Cambria"/>
        </w:rPr>
        <w:t>or</w:t>
      </w:r>
      <w:r>
        <w:rPr>
          <w:rFonts w:ascii="Cambria"/>
          <w:spacing w:val="-5"/>
        </w:rPr>
        <w:t xml:space="preserve"> </w:t>
      </w:r>
      <w:r>
        <w:rPr>
          <w:rFonts w:ascii="Cambria"/>
        </w:rPr>
        <w:t>licensing</w:t>
      </w:r>
      <w:r>
        <w:rPr>
          <w:rFonts w:ascii="Cambria"/>
          <w:spacing w:val="-5"/>
        </w:rPr>
        <w:t xml:space="preserve"> </w:t>
      </w:r>
      <w:r>
        <w:rPr>
          <w:rFonts w:ascii="Cambria"/>
        </w:rPr>
        <w:t>the</w:t>
      </w:r>
      <w:r>
        <w:rPr>
          <w:rFonts w:ascii="Cambria"/>
          <w:spacing w:val="-3"/>
        </w:rPr>
        <w:t xml:space="preserve"> </w:t>
      </w:r>
      <w:r>
        <w:rPr>
          <w:rFonts w:ascii="Cambria"/>
        </w:rPr>
        <w:t>technology</w:t>
      </w:r>
      <w:r>
        <w:rPr>
          <w:rFonts w:ascii="Cambria"/>
          <w:spacing w:val="-4"/>
        </w:rPr>
        <w:t xml:space="preserve"> </w:t>
      </w:r>
      <w:r>
        <w:rPr>
          <w:rFonts w:ascii="Cambria"/>
        </w:rPr>
        <w:t>to larger medical imaging companies. A freemium model could also be offered, with basic features available for free and advanced features available for a subscription fee.</w:t>
      </w:r>
    </w:p>
    <w:p w14:paraId="08BDF375">
      <w:pPr>
        <w:pStyle w:val="7"/>
        <w:spacing w:before="73"/>
        <w:ind w:left="217" w:right="142"/>
        <w:rPr>
          <w:rFonts w:ascii="Cambria"/>
        </w:rPr>
      </w:pPr>
      <w:r>
        <w:rPr>
          <w:rFonts w:ascii="Cambria"/>
        </w:rPr>
        <w:t>The</w:t>
      </w:r>
      <w:r>
        <w:rPr>
          <w:rFonts w:ascii="Cambria"/>
          <w:spacing w:val="-1"/>
        </w:rPr>
        <w:t xml:space="preserve"> </w:t>
      </w:r>
      <w:r>
        <w:rPr>
          <w:rFonts w:ascii="Cambria"/>
        </w:rPr>
        <w:t>solution</w:t>
      </w:r>
      <w:r>
        <w:rPr>
          <w:rFonts w:ascii="Cambria"/>
          <w:spacing w:val="-2"/>
        </w:rPr>
        <w:t xml:space="preserve"> </w:t>
      </w:r>
      <w:r>
        <w:rPr>
          <w:rFonts w:ascii="Cambria"/>
        </w:rPr>
        <w:t>is</w:t>
      </w:r>
      <w:r>
        <w:rPr>
          <w:rFonts w:ascii="Cambria"/>
          <w:spacing w:val="-1"/>
        </w:rPr>
        <w:t xml:space="preserve"> </w:t>
      </w:r>
      <w:r>
        <w:rPr>
          <w:rFonts w:ascii="Cambria"/>
        </w:rPr>
        <w:t>designed</w:t>
      </w:r>
      <w:r>
        <w:rPr>
          <w:rFonts w:ascii="Cambria"/>
          <w:spacing w:val="-1"/>
        </w:rPr>
        <w:t xml:space="preserve"> </w:t>
      </w:r>
      <w:r>
        <w:rPr>
          <w:rFonts w:ascii="Cambria"/>
        </w:rPr>
        <w:t>to</w:t>
      </w:r>
      <w:r>
        <w:rPr>
          <w:rFonts w:ascii="Cambria"/>
          <w:spacing w:val="-1"/>
        </w:rPr>
        <w:t xml:space="preserve"> </w:t>
      </w:r>
      <w:r>
        <w:rPr>
          <w:rFonts w:ascii="Cambria"/>
        </w:rPr>
        <w:t>be</w:t>
      </w:r>
      <w:r>
        <w:rPr>
          <w:rFonts w:ascii="Cambria"/>
          <w:spacing w:val="-1"/>
        </w:rPr>
        <w:t xml:space="preserve"> </w:t>
      </w:r>
      <w:r>
        <w:rPr>
          <w:rFonts w:ascii="Cambria"/>
        </w:rPr>
        <w:t>highly</w:t>
      </w:r>
      <w:r>
        <w:rPr>
          <w:rFonts w:ascii="Cambria"/>
          <w:spacing w:val="-3"/>
        </w:rPr>
        <w:t xml:space="preserve"> </w:t>
      </w:r>
      <w:r>
        <w:rPr>
          <w:rFonts w:ascii="Cambria"/>
        </w:rPr>
        <w:t>scalable.</w:t>
      </w:r>
      <w:r>
        <w:rPr>
          <w:rFonts w:ascii="Cambria"/>
          <w:spacing w:val="-3"/>
        </w:rPr>
        <w:t xml:space="preserve"> </w:t>
      </w:r>
      <w:r>
        <w:rPr>
          <w:rFonts w:ascii="Cambria"/>
        </w:rPr>
        <w:t>The</w:t>
      </w:r>
      <w:r>
        <w:rPr>
          <w:rFonts w:ascii="Cambria"/>
          <w:spacing w:val="-1"/>
        </w:rPr>
        <w:t xml:space="preserve"> </w:t>
      </w:r>
      <w:r>
        <w:rPr>
          <w:rFonts w:ascii="Cambria"/>
        </w:rPr>
        <w:t>web</w:t>
      </w:r>
      <w:r>
        <w:rPr>
          <w:rFonts w:ascii="Cambria"/>
          <w:spacing w:val="-1"/>
        </w:rPr>
        <w:t xml:space="preserve"> </w:t>
      </w:r>
      <w:r>
        <w:rPr>
          <w:rFonts w:ascii="Cambria"/>
        </w:rPr>
        <w:t>application</w:t>
      </w:r>
      <w:r>
        <w:rPr>
          <w:rFonts w:ascii="Cambria"/>
          <w:spacing w:val="-2"/>
        </w:rPr>
        <w:t xml:space="preserve"> </w:t>
      </w:r>
      <w:r>
        <w:rPr>
          <w:rFonts w:ascii="Cambria"/>
        </w:rPr>
        <w:t>can be deployed on cloud platforms like AWS, Google Cloud, or Azure, allowing for horizontal scaling to handle a large number of concurrent users. The machine learning model inference can be offloaded to dedicated GPU-enabled services to ensure high throughput and low latency, even with a high volume of image classification requests. The modular</w:t>
      </w:r>
      <w:r>
        <w:rPr>
          <w:rFonts w:ascii="Cambria"/>
          <w:spacing w:val="-6"/>
        </w:rPr>
        <w:t xml:space="preserve"> </w:t>
      </w:r>
      <w:r>
        <w:rPr>
          <w:rFonts w:ascii="Cambria"/>
        </w:rPr>
        <w:t>architecture</w:t>
      </w:r>
      <w:r>
        <w:rPr>
          <w:rFonts w:ascii="Cambria"/>
          <w:spacing w:val="-4"/>
        </w:rPr>
        <w:t xml:space="preserve"> </w:t>
      </w:r>
      <w:r>
        <w:rPr>
          <w:rFonts w:ascii="Cambria"/>
        </w:rPr>
        <w:t>of</w:t>
      </w:r>
      <w:r>
        <w:rPr>
          <w:rFonts w:ascii="Cambria"/>
          <w:spacing w:val="-4"/>
        </w:rPr>
        <w:t xml:space="preserve"> </w:t>
      </w:r>
      <w:r>
        <w:rPr>
          <w:rFonts w:ascii="Cambria"/>
        </w:rPr>
        <w:t>the</w:t>
      </w:r>
      <w:r>
        <w:rPr>
          <w:rFonts w:ascii="Cambria"/>
          <w:spacing w:val="-4"/>
        </w:rPr>
        <w:t xml:space="preserve"> </w:t>
      </w:r>
      <w:r>
        <w:rPr>
          <w:rFonts w:ascii="Cambria"/>
        </w:rPr>
        <w:t>system</w:t>
      </w:r>
      <w:r>
        <w:rPr>
          <w:rFonts w:ascii="Cambria"/>
          <w:spacing w:val="-5"/>
        </w:rPr>
        <w:t xml:space="preserve"> </w:t>
      </w:r>
      <w:r>
        <w:rPr>
          <w:rFonts w:ascii="Cambria"/>
        </w:rPr>
        <w:t>also</w:t>
      </w:r>
      <w:r>
        <w:rPr>
          <w:rFonts w:ascii="Cambria"/>
          <w:spacing w:val="-4"/>
        </w:rPr>
        <w:t xml:space="preserve"> </w:t>
      </w:r>
      <w:r>
        <w:rPr>
          <w:rFonts w:ascii="Cambria"/>
        </w:rPr>
        <w:t>facilitates</w:t>
      </w:r>
      <w:r>
        <w:rPr>
          <w:rFonts w:ascii="Cambria"/>
          <w:spacing w:val="-4"/>
        </w:rPr>
        <w:t xml:space="preserve"> </w:t>
      </w:r>
      <w:r>
        <w:rPr>
          <w:rFonts w:ascii="Cambria"/>
        </w:rPr>
        <w:t>independent</w:t>
      </w:r>
      <w:r>
        <w:rPr>
          <w:rFonts w:ascii="Cambria"/>
          <w:spacing w:val="-5"/>
        </w:rPr>
        <w:t xml:space="preserve"> </w:t>
      </w:r>
      <w:r>
        <w:rPr>
          <w:rFonts w:ascii="Cambria"/>
        </w:rPr>
        <w:t>scaling of its components.</w:t>
      </w:r>
    </w:p>
    <w:p w14:paraId="6489C6C9">
      <w:pPr>
        <w:pStyle w:val="7"/>
        <w:spacing w:after="0"/>
        <w:rPr>
          <w:rFonts w:ascii="Cambria"/>
        </w:rPr>
        <w:sectPr>
          <w:type w:val="continuous"/>
          <w:pgSz w:w="11920" w:h="16860"/>
          <w:pgMar w:top="1180" w:right="850" w:bottom="280" w:left="708" w:header="720" w:footer="720" w:gutter="0"/>
          <w:cols w:equalWidth="0" w:num="2">
            <w:col w:w="2730" w:space="40"/>
            <w:col w:w="7592"/>
          </w:cols>
        </w:sectPr>
      </w:pPr>
    </w:p>
    <w:p w14:paraId="6B15F175">
      <w:pPr>
        <w:pStyle w:val="7"/>
        <w:rPr>
          <w:rFonts w:ascii="Cambria"/>
          <w:sz w:val="36"/>
        </w:rPr>
      </w:pPr>
    </w:p>
    <w:p w14:paraId="6FEF2639">
      <w:pPr>
        <w:pStyle w:val="7"/>
        <w:spacing w:before="9"/>
        <w:rPr>
          <w:rFonts w:ascii="Cambria"/>
          <w:sz w:val="36"/>
        </w:rPr>
      </w:pPr>
    </w:p>
    <w:p w14:paraId="03AE50DF">
      <w:pPr>
        <w:pStyle w:val="2"/>
        <w:numPr>
          <w:ilvl w:val="1"/>
          <w:numId w:val="2"/>
        </w:numPr>
        <w:tabs>
          <w:tab w:val="left" w:pos="766"/>
        </w:tabs>
        <w:spacing w:before="0" w:after="0" w:line="240" w:lineRule="auto"/>
        <w:ind w:left="766" w:right="0" w:hanging="634"/>
        <w:jc w:val="left"/>
      </w:pPr>
      <w:r>
        <w:rPr>
          <w:color w:val="34312C"/>
        </w:rPr>
        <w:t>The</w:t>
      </w:r>
      <w:r>
        <w:rPr>
          <w:color w:val="34312C"/>
          <w:spacing w:val="-3"/>
        </w:rPr>
        <w:t xml:space="preserve"> </w:t>
      </w:r>
      <w:r>
        <w:rPr>
          <w:color w:val="34312C"/>
          <w:spacing w:val="-2"/>
        </w:rPr>
        <w:t>Problem</w:t>
      </w:r>
    </w:p>
    <w:p w14:paraId="2A112BC3">
      <w:pPr>
        <w:pStyle w:val="7"/>
        <w:spacing w:before="11"/>
        <w:rPr>
          <w:b/>
          <w:sz w:val="36"/>
        </w:rPr>
      </w:pPr>
    </w:p>
    <w:p w14:paraId="0D1F0ABB">
      <w:pPr>
        <w:pStyle w:val="10"/>
        <w:numPr>
          <w:ilvl w:val="2"/>
          <w:numId w:val="2"/>
        </w:numPr>
        <w:tabs>
          <w:tab w:val="left" w:pos="583"/>
        </w:tabs>
        <w:spacing w:before="0" w:after="0" w:line="333" w:lineRule="auto"/>
        <w:ind w:left="583" w:right="555" w:hanging="332"/>
        <w:jc w:val="left"/>
        <w:rPr>
          <w:sz w:val="24"/>
        </w:rPr>
      </w:pPr>
      <w:r>
        <w:rPr>
          <w:b/>
          <w:color w:val="34312C"/>
          <w:sz w:val="24"/>
        </w:rPr>
        <w:t>What</w:t>
      </w:r>
      <w:r>
        <w:rPr>
          <w:b/>
          <w:color w:val="34312C"/>
          <w:spacing w:val="-5"/>
          <w:sz w:val="24"/>
        </w:rPr>
        <w:t xml:space="preserve"> </w:t>
      </w:r>
      <w:r>
        <w:rPr>
          <w:b/>
          <w:color w:val="34312C"/>
          <w:sz w:val="24"/>
        </w:rPr>
        <w:t>is</w:t>
      </w:r>
      <w:r>
        <w:rPr>
          <w:b/>
          <w:color w:val="34312C"/>
          <w:spacing w:val="-6"/>
          <w:sz w:val="24"/>
        </w:rPr>
        <w:t xml:space="preserve"> </w:t>
      </w:r>
      <w:r>
        <w:rPr>
          <w:b/>
          <w:color w:val="34312C"/>
          <w:sz w:val="24"/>
        </w:rPr>
        <w:t>the</w:t>
      </w:r>
      <w:r>
        <w:rPr>
          <w:b/>
          <w:color w:val="34312C"/>
          <w:spacing w:val="-7"/>
          <w:sz w:val="24"/>
        </w:rPr>
        <w:t xml:space="preserve"> </w:t>
      </w:r>
      <w:r>
        <w:rPr>
          <w:b/>
          <w:color w:val="34312C"/>
          <w:sz w:val="24"/>
        </w:rPr>
        <w:t>core</w:t>
      </w:r>
      <w:r>
        <w:rPr>
          <w:b/>
          <w:color w:val="34312C"/>
          <w:spacing w:val="-7"/>
          <w:sz w:val="24"/>
        </w:rPr>
        <w:t xml:space="preserve"> </w:t>
      </w:r>
      <w:r>
        <w:rPr>
          <w:b/>
          <w:color w:val="34312C"/>
          <w:sz w:val="24"/>
        </w:rPr>
        <w:t>problem?</w:t>
      </w:r>
      <w:r>
        <w:rPr>
          <w:b/>
          <w:color w:val="34312C"/>
          <w:spacing w:val="-3"/>
          <w:sz w:val="24"/>
        </w:rPr>
        <w:t xml:space="preserve"> </w:t>
      </w:r>
      <w:r>
        <w:rPr>
          <w:color w:val="34312C"/>
          <w:sz w:val="24"/>
        </w:rPr>
        <w:t>The</w:t>
      </w:r>
      <w:r>
        <w:rPr>
          <w:color w:val="34312C"/>
          <w:spacing w:val="-5"/>
          <w:sz w:val="24"/>
        </w:rPr>
        <w:t xml:space="preserve"> </w:t>
      </w:r>
      <w:r>
        <w:rPr>
          <w:color w:val="34312C"/>
          <w:sz w:val="24"/>
        </w:rPr>
        <w:t>core</w:t>
      </w:r>
      <w:r>
        <w:rPr>
          <w:color w:val="34312C"/>
          <w:spacing w:val="-5"/>
          <w:sz w:val="24"/>
        </w:rPr>
        <w:t xml:space="preserve"> </w:t>
      </w:r>
      <w:r>
        <w:rPr>
          <w:color w:val="34312C"/>
          <w:sz w:val="24"/>
        </w:rPr>
        <w:t>problem</w:t>
      </w:r>
      <w:r>
        <w:rPr>
          <w:color w:val="34312C"/>
          <w:spacing w:val="-7"/>
          <w:sz w:val="24"/>
        </w:rPr>
        <w:t xml:space="preserve"> </w:t>
      </w:r>
      <w:r>
        <w:rPr>
          <w:color w:val="34312C"/>
          <w:sz w:val="24"/>
        </w:rPr>
        <w:t>is</w:t>
      </w:r>
      <w:r>
        <w:rPr>
          <w:color w:val="34312C"/>
          <w:spacing w:val="-6"/>
          <w:sz w:val="24"/>
        </w:rPr>
        <w:t xml:space="preserve"> </w:t>
      </w:r>
      <w:r>
        <w:rPr>
          <w:color w:val="34312C"/>
          <w:sz w:val="24"/>
        </w:rPr>
        <w:t>the</w:t>
      </w:r>
      <w:r>
        <w:rPr>
          <w:color w:val="34312C"/>
          <w:spacing w:val="-7"/>
          <w:sz w:val="24"/>
        </w:rPr>
        <w:t xml:space="preserve"> </w:t>
      </w:r>
      <w:r>
        <w:rPr>
          <w:color w:val="34312C"/>
          <w:sz w:val="24"/>
        </w:rPr>
        <w:t>need</w:t>
      </w:r>
      <w:r>
        <w:rPr>
          <w:color w:val="34312C"/>
          <w:spacing w:val="-7"/>
          <w:sz w:val="24"/>
        </w:rPr>
        <w:t xml:space="preserve"> </w:t>
      </w:r>
      <w:r>
        <w:rPr>
          <w:color w:val="34312C"/>
          <w:sz w:val="24"/>
        </w:rPr>
        <w:t>for</w:t>
      </w:r>
      <w:r>
        <w:rPr>
          <w:color w:val="34312C"/>
          <w:spacing w:val="-5"/>
          <w:sz w:val="24"/>
        </w:rPr>
        <w:t xml:space="preserve"> </w:t>
      </w:r>
      <w:r>
        <w:rPr>
          <w:color w:val="34312C"/>
          <w:sz w:val="24"/>
        </w:rPr>
        <w:t>an</w:t>
      </w:r>
      <w:r>
        <w:rPr>
          <w:color w:val="34312C"/>
          <w:spacing w:val="-5"/>
          <w:sz w:val="24"/>
        </w:rPr>
        <w:t xml:space="preserve"> </w:t>
      </w:r>
      <w:r>
        <w:rPr>
          <w:color w:val="34312C"/>
          <w:sz w:val="24"/>
        </w:rPr>
        <w:t>accurate,</w:t>
      </w:r>
      <w:r>
        <w:rPr>
          <w:color w:val="34312C"/>
          <w:spacing w:val="-9"/>
          <w:sz w:val="24"/>
        </w:rPr>
        <w:t xml:space="preserve"> </w:t>
      </w:r>
      <w:r>
        <w:rPr>
          <w:color w:val="34312C"/>
          <w:sz w:val="24"/>
        </w:rPr>
        <w:t>efficient,</w:t>
      </w:r>
      <w:r>
        <w:rPr>
          <w:color w:val="34312C"/>
          <w:spacing w:val="-6"/>
          <w:sz w:val="24"/>
        </w:rPr>
        <w:t xml:space="preserve"> </w:t>
      </w:r>
      <w:r>
        <w:rPr>
          <w:color w:val="34312C"/>
          <w:sz w:val="24"/>
        </w:rPr>
        <w:t>and</w:t>
      </w:r>
      <w:r>
        <w:rPr>
          <w:color w:val="34312C"/>
          <w:spacing w:val="-7"/>
          <w:sz w:val="24"/>
        </w:rPr>
        <w:t xml:space="preserve"> </w:t>
      </w:r>
      <w:r>
        <w:rPr>
          <w:color w:val="34312C"/>
          <w:sz w:val="24"/>
        </w:rPr>
        <w:t>reliable method for classifying different types of blood cells (Eosinophil, Lymphocyte, Monocyte, and</w:t>
      </w:r>
    </w:p>
    <w:p w14:paraId="1C2C07F0">
      <w:pPr>
        <w:pStyle w:val="7"/>
        <w:spacing w:before="86"/>
        <w:ind w:left="583"/>
      </w:pPr>
      <w:r>
        <w:rPr>
          <w:color w:val="34312C"/>
        </w:rPr>
        <w:t>Neutrophil)</w:t>
      </w:r>
      <w:r>
        <w:rPr>
          <w:color w:val="34312C"/>
          <w:spacing w:val="-5"/>
        </w:rPr>
        <w:t xml:space="preserve"> </w:t>
      </w:r>
      <w:r>
        <w:rPr>
          <w:color w:val="34312C"/>
        </w:rPr>
        <w:t>to</w:t>
      </w:r>
      <w:r>
        <w:rPr>
          <w:color w:val="34312C"/>
          <w:spacing w:val="-5"/>
        </w:rPr>
        <w:t xml:space="preserve"> </w:t>
      </w:r>
      <w:r>
        <w:rPr>
          <w:color w:val="34312C"/>
        </w:rPr>
        <w:t>aid</w:t>
      </w:r>
      <w:r>
        <w:rPr>
          <w:color w:val="34312C"/>
          <w:spacing w:val="-5"/>
        </w:rPr>
        <w:t xml:space="preserve"> </w:t>
      </w:r>
      <w:r>
        <w:rPr>
          <w:color w:val="34312C"/>
        </w:rPr>
        <w:t>in</w:t>
      </w:r>
      <w:r>
        <w:rPr>
          <w:color w:val="34312C"/>
          <w:spacing w:val="-4"/>
        </w:rPr>
        <w:t xml:space="preserve"> </w:t>
      </w:r>
      <w:r>
        <w:rPr>
          <w:color w:val="34312C"/>
        </w:rPr>
        <w:t>medical</w:t>
      </w:r>
      <w:r>
        <w:rPr>
          <w:color w:val="34312C"/>
          <w:spacing w:val="-2"/>
        </w:rPr>
        <w:t xml:space="preserve"> diagnosis.</w:t>
      </w:r>
    </w:p>
    <w:p w14:paraId="67212434">
      <w:pPr>
        <w:pStyle w:val="7"/>
        <w:spacing w:before="231"/>
      </w:pPr>
    </w:p>
    <w:p w14:paraId="138E1811">
      <w:pPr>
        <w:pStyle w:val="10"/>
        <w:numPr>
          <w:ilvl w:val="2"/>
          <w:numId w:val="2"/>
        </w:numPr>
        <w:tabs>
          <w:tab w:val="left" w:pos="583"/>
        </w:tabs>
        <w:spacing w:before="0" w:after="0" w:line="333" w:lineRule="auto"/>
        <w:ind w:left="583" w:right="195" w:hanging="332"/>
        <w:jc w:val="left"/>
        <w:rPr>
          <w:sz w:val="24"/>
        </w:rPr>
      </w:pPr>
      <w:r>
        <w:rPr>
          <w:b/>
          <w:color w:val="34312C"/>
          <w:sz w:val="24"/>
        </w:rPr>
        <w:t>Who</w:t>
      </w:r>
      <w:r>
        <w:rPr>
          <w:b/>
          <w:color w:val="34312C"/>
          <w:spacing w:val="-8"/>
          <w:sz w:val="24"/>
        </w:rPr>
        <w:t xml:space="preserve"> </w:t>
      </w:r>
      <w:r>
        <w:rPr>
          <w:b/>
          <w:color w:val="34312C"/>
          <w:sz w:val="24"/>
        </w:rPr>
        <w:t>experiences</w:t>
      </w:r>
      <w:r>
        <w:rPr>
          <w:b/>
          <w:color w:val="34312C"/>
          <w:spacing w:val="-7"/>
          <w:sz w:val="24"/>
        </w:rPr>
        <w:t xml:space="preserve"> </w:t>
      </w:r>
      <w:r>
        <w:rPr>
          <w:b/>
          <w:color w:val="34312C"/>
          <w:sz w:val="24"/>
        </w:rPr>
        <w:t>this</w:t>
      </w:r>
      <w:r>
        <w:rPr>
          <w:b/>
          <w:color w:val="34312C"/>
          <w:spacing w:val="-9"/>
          <w:sz w:val="24"/>
        </w:rPr>
        <w:t xml:space="preserve"> </w:t>
      </w:r>
      <w:r>
        <w:rPr>
          <w:b/>
          <w:color w:val="34312C"/>
          <w:sz w:val="24"/>
        </w:rPr>
        <w:t>problem?</w:t>
      </w:r>
      <w:r>
        <w:rPr>
          <w:b/>
          <w:color w:val="34312C"/>
          <w:spacing w:val="-5"/>
          <w:sz w:val="24"/>
        </w:rPr>
        <w:t xml:space="preserve"> </w:t>
      </w:r>
      <w:r>
        <w:rPr>
          <w:color w:val="34312C"/>
          <w:sz w:val="24"/>
        </w:rPr>
        <w:t>Pathologists</w:t>
      </w:r>
      <w:r>
        <w:rPr>
          <w:color w:val="34312C"/>
          <w:spacing w:val="-7"/>
          <w:sz w:val="24"/>
        </w:rPr>
        <w:t xml:space="preserve"> </w:t>
      </w:r>
      <w:r>
        <w:rPr>
          <w:color w:val="34312C"/>
          <w:sz w:val="24"/>
        </w:rPr>
        <w:t>and</w:t>
      </w:r>
      <w:r>
        <w:rPr>
          <w:color w:val="34312C"/>
          <w:spacing w:val="-10"/>
          <w:sz w:val="24"/>
        </w:rPr>
        <w:t xml:space="preserve"> </w:t>
      </w:r>
      <w:r>
        <w:rPr>
          <w:color w:val="34312C"/>
          <w:sz w:val="24"/>
        </w:rPr>
        <w:t>healthcare</w:t>
      </w:r>
      <w:r>
        <w:rPr>
          <w:color w:val="34312C"/>
          <w:spacing w:val="-9"/>
          <w:sz w:val="24"/>
        </w:rPr>
        <w:t xml:space="preserve"> </w:t>
      </w:r>
      <w:r>
        <w:rPr>
          <w:color w:val="34312C"/>
          <w:sz w:val="24"/>
        </w:rPr>
        <w:t>professionals</w:t>
      </w:r>
      <w:r>
        <w:rPr>
          <w:color w:val="34312C"/>
          <w:spacing w:val="-9"/>
          <w:sz w:val="24"/>
        </w:rPr>
        <w:t xml:space="preserve"> </w:t>
      </w:r>
      <w:r>
        <w:rPr>
          <w:color w:val="34312C"/>
          <w:sz w:val="24"/>
        </w:rPr>
        <w:t>who</w:t>
      </w:r>
      <w:r>
        <w:rPr>
          <w:color w:val="34312C"/>
          <w:spacing w:val="-6"/>
          <w:sz w:val="24"/>
        </w:rPr>
        <w:t xml:space="preserve"> </w:t>
      </w:r>
      <w:r>
        <w:rPr>
          <w:color w:val="34312C"/>
          <w:sz w:val="24"/>
        </w:rPr>
        <w:t>are</w:t>
      </w:r>
      <w:r>
        <w:rPr>
          <w:color w:val="34312C"/>
          <w:spacing w:val="-9"/>
          <w:sz w:val="24"/>
        </w:rPr>
        <w:t xml:space="preserve"> </w:t>
      </w:r>
      <w:r>
        <w:rPr>
          <w:color w:val="34312C"/>
          <w:sz w:val="24"/>
        </w:rPr>
        <w:t>responsible</w:t>
      </w:r>
      <w:r>
        <w:rPr>
          <w:color w:val="34312C"/>
          <w:spacing w:val="-9"/>
          <w:sz w:val="24"/>
        </w:rPr>
        <w:t xml:space="preserve"> </w:t>
      </w:r>
      <w:r>
        <w:rPr>
          <w:color w:val="34312C"/>
          <w:sz w:val="24"/>
        </w:rPr>
        <w:t>for analyzing blood samples for diagnostic purposes.</w:t>
      </w:r>
    </w:p>
    <w:p w14:paraId="32CA6308">
      <w:pPr>
        <w:pStyle w:val="10"/>
        <w:spacing w:after="0" w:line="333" w:lineRule="auto"/>
        <w:jc w:val="left"/>
        <w:rPr>
          <w:sz w:val="24"/>
        </w:rPr>
        <w:sectPr>
          <w:type w:val="continuous"/>
          <w:pgSz w:w="11920" w:h="16860"/>
          <w:pgMar w:top="1180" w:right="850" w:bottom="280" w:left="708" w:header="720" w:footer="720" w:gutter="0"/>
          <w:cols w:space="720" w:num="1"/>
        </w:sectPr>
      </w:pPr>
    </w:p>
    <w:p w14:paraId="7B05ABAE">
      <w:pPr>
        <w:pStyle w:val="10"/>
        <w:numPr>
          <w:ilvl w:val="2"/>
          <w:numId w:val="2"/>
        </w:numPr>
        <w:tabs>
          <w:tab w:val="left" w:pos="583"/>
        </w:tabs>
        <w:spacing w:before="0" w:after="0" w:line="333" w:lineRule="auto"/>
        <w:ind w:left="583" w:right="437" w:hanging="332"/>
        <w:jc w:val="left"/>
        <w:rPr>
          <w:sz w:val="24"/>
        </w:rPr>
      </w:pPr>
      <w:r>
        <w:rPr>
          <w:b/>
          <w:color w:val="34312C"/>
          <w:sz w:val="24"/>
        </w:rPr>
        <w:t>How</w:t>
      </w:r>
      <w:r>
        <w:rPr>
          <w:b/>
          <w:color w:val="34312C"/>
          <w:spacing w:val="-6"/>
          <w:sz w:val="24"/>
        </w:rPr>
        <w:t xml:space="preserve"> </w:t>
      </w:r>
      <w:r>
        <w:rPr>
          <w:b/>
          <w:color w:val="34312C"/>
          <w:sz w:val="24"/>
        </w:rPr>
        <w:t>frequently</w:t>
      </w:r>
      <w:r>
        <w:rPr>
          <w:b/>
          <w:color w:val="34312C"/>
          <w:spacing w:val="-7"/>
          <w:sz w:val="24"/>
        </w:rPr>
        <w:t xml:space="preserve"> </w:t>
      </w:r>
      <w:r>
        <w:rPr>
          <w:b/>
          <w:color w:val="34312C"/>
          <w:sz w:val="24"/>
        </w:rPr>
        <w:t>do</w:t>
      </w:r>
      <w:r>
        <w:rPr>
          <w:b/>
          <w:color w:val="34312C"/>
          <w:spacing w:val="-4"/>
          <w:sz w:val="24"/>
        </w:rPr>
        <w:t xml:space="preserve"> </w:t>
      </w:r>
      <w:r>
        <w:rPr>
          <w:b/>
          <w:color w:val="34312C"/>
          <w:sz w:val="24"/>
        </w:rPr>
        <w:t>they</w:t>
      </w:r>
      <w:r>
        <w:rPr>
          <w:b/>
          <w:color w:val="34312C"/>
          <w:spacing w:val="-6"/>
          <w:sz w:val="24"/>
        </w:rPr>
        <w:t xml:space="preserve"> </w:t>
      </w:r>
      <w:r>
        <w:rPr>
          <w:b/>
          <w:color w:val="34312C"/>
          <w:sz w:val="24"/>
        </w:rPr>
        <w:t>experience</w:t>
      </w:r>
      <w:r>
        <w:rPr>
          <w:b/>
          <w:color w:val="34312C"/>
          <w:spacing w:val="-6"/>
          <w:sz w:val="24"/>
        </w:rPr>
        <w:t xml:space="preserve"> </w:t>
      </w:r>
      <w:r>
        <w:rPr>
          <w:b/>
          <w:color w:val="34312C"/>
          <w:sz w:val="24"/>
        </w:rPr>
        <w:t>it?</w:t>
      </w:r>
      <w:r>
        <w:rPr>
          <w:b/>
          <w:color w:val="34312C"/>
          <w:spacing w:val="-3"/>
          <w:sz w:val="24"/>
        </w:rPr>
        <w:t xml:space="preserve"> </w:t>
      </w:r>
      <w:r>
        <w:rPr>
          <w:color w:val="34312C"/>
          <w:sz w:val="24"/>
        </w:rPr>
        <w:t>Regularly,</w:t>
      </w:r>
      <w:r>
        <w:rPr>
          <w:color w:val="34312C"/>
          <w:spacing w:val="-6"/>
          <w:sz w:val="24"/>
        </w:rPr>
        <w:t xml:space="preserve"> </w:t>
      </w:r>
      <w:r>
        <w:rPr>
          <w:color w:val="34312C"/>
          <w:sz w:val="24"/>
        </w:rPr>
        <w:t>as</w:t>
      </w:r>
      <w:r>
        <w:rPr>
          <w:color w:val="34312C"/>
          <w:spacing w:val="-5"/>
          <w:sz w:val="24"/>
        </w:rPr>
        <w:t xml:space="preserve"> </w:t>
      </w:r>
      <w:r>
        <w:rPr>
          <w:color w:val="34312C"/>
          <w:sz w:val="24"/>
        </w:rPr>
        <w:t>blood</w:t>
      </w:r>
      <w:r>
        <w:rPr>
          <w:color w:val="34312C"/>
          <w:spacing w:val="-4"/>
          <w:sz w:val="24"/>
        </w:rPr>
        <w:t xml:space="preserve"> </w:t>
      </w:r>
      <w:r>
        <w:rPr>
          <w:color w:val="34312C"/>
          <w:sz w:val="24"/>
        </w:rPr>
        <w:t>cell</w:t>
      </w:r>
      <w:r>
        <w:rPr>
          <w:color w:val="34312C"/>
          <w:spacing w:val="-6"/>
          <w:sz w:val="24"/>
        </w:rPr>
        <w:t xml:space="preserve"> </w:t>
      </w:r>
      <w:r>
        <w:rPr>
          <w:color w:val="34312C"/>
          <w:sz w:val="24"/>
        </w:rPr>
        <w:t>analysis</w:t>
      </w:r>
      <w:r>
        <w:rPr>
          <w:color w:val="34312C"/>
          <w:spacing w:val="-6"/>
          <w:sz w:val="24"/>
        </w:rPr>
        <w:t xml:space="preserve"> </w:t>
      </w:r>
      <w:r>
        <w:rPr>
          <w:color w:val="34312C"/>
          <w:sz w:val="24"/>
        </w:rPr>
        <w:t>is</w:t>
      </w:r>
      <w:r>
        <w:rPr>
          <w:color w:val="34312C"/>
          <w:spacing w:val="-6"/>
          <w:sz w:val="24"/>
        </w:rPr>
        <w:t xml:space="preserve"> </w:t>
      </w:r>
      <w:r>
        <w:rPr>
          <w:color w:val="34312C"/>
          <w:sz w:val="24"/>
        </w:rPr>
        <w:t>a</w:t>
      </w:r>
      <w:r>
        <w:rPr>
          <w:color w:val="34312C"/>
          <w:spacing w:val="-6"/>
          <w:sz w:val="24"/>
        </w:rPr>
        <w:t xml:space="preserve"> </w:t>
      </w:r>
      <w:r>
        <w:rPr>
          <w:color w:val="34312C"/>
          <w:sz w:val="24"/>
        </w:rPr>
        <w:t>routine</w:t>
      </w:r>
      <w:r>
        <w:rPr>
          <w:color w:val="34312C"/>
          <w:spacing w:val="-6"/>
          <w:sz w:val="24"/>
        </w:rPr>
        <w:t xml:space="preserve"> </w:t>
      </w:r>
      <w:r>
        <w:rPr>
          <w:color w:val="34312C"/>
          <w:sz w:val="24"/>
        </w:rPr>
        <w:t>part</w:t>
      </w:r>
      <w:r>
        <w:rPr>
          <w:color w:val="34312C"/>
          <w:spacing w:val="-6"/>
          <w:sz w:val="24"/>
        </w:rPr>
        <w:t xml:space="preserve"> </w:t>
      </w:r>
      <w:r>
        <w:rPr>
          <w:color w:val="34312C"/>
          <w:sz w:val="24"/>
        </w:rPr>
        <w:t>of</w:t>
      </w:r>
      <w:r>
        <w:rPr>
          <w:color w:val="34312C"/>
          <w:spacing w:val="-6"/>
          <w:sz w:val="24"/>
        </w:rPr>
        <w:t xml:space="preserve"> </w:t>
      </w:r>
      <w:r>
        <w:rPr>
          <w:color w:val="34312C"/>
          <w:sz w:val="24"/>
        </w:rPr>
        <w:t>many diagnostic procedures and health check-ups.</w:t>
      </w:r>
    </w:p>
    <w:p w14:paraId="48379610">
      <w:pPr>
        <w:pStyle w:val="7"/>
        <w:spacing w:before="60"/>
      </w:pPr>
    </w:p>
    <w:p w14:paraId="0F72DA6C">
      <w:pPr>
        <w:pStyle w:val="10"/>
        <w:numPr>
          <w:ilvl w:val="2"/>
          <w:numId w:val="2"/>
        </w:numPr>
        <w:tabs>
          <w:tab w:val="left" w:pos="583"/>
        </w:tabs>
        <w:spacing w:before="0" w:after="0" w:line="494" w:lineRule="exact"/>
        <w:ind w:left="583" w:right="353" w:hanging="332"/>
        <w:jc w:val="left"/>
        <w:rPr>
          <w:sz w:val="24"/>
        </w:rPr>
      </w:pPr>
      <w:r>
        <w:rPr>
          <w:b/>
          <w:color w:val="34312C"/>
          <w:sz w:val="24"/>
        </w:rPr>
        <w:t xml:space="preserve">What are the current workarounds or alternatives? </w:t>
      </w:r>
      <w:r>
        <w:rPr>
          <w:color w:val="34312C"/>
          <w:sz w:val="24"/>
        </w:rPr>
        <w:t>Traditional manual microscopic analysis of blood smears. This method is labor-intensive, time-consuming, and highly dependent on the expertise</w:t>
      </w:r>
      <w:r>
        <w:rPr>
          <w:color w:val="34312C"/>
          <w:spacing w:val="-7"/>
          <w:sz w:val="24"/>
        </w:rPr>
        <w:t xml:space="preserve"> </w:t>
      </w:r>
      <w:r>
        <w:rPr>
          <w:color w:val="34312C"/>
          <w:sz w:val="24"/>
        </w:rPr>
        <w:t>and</w:t>
      </w:r>
      <w:r>
        <w:rPr>
          <w:color w:val="34312C"/>
          <w:spacing w:val="-7"/>
          <w:sz w:val="24"/>
        </w:rPr>
        <w:t xml:space="preserve"> </w:t>
      </w:r>
      <w:r>
        <w:rPr>
          <w:color w:val="34312C"/>
          <w:sz w:val="24"/>
        </w:rPr>
        <w:t>consistency</w:t>
      </w:r>
      <w:r>
        <w:rPr>
          <w:color w:val="34312C"/>
          <w:spacing w:val="-8"/>
          <w:sz w:val="24"/>
        </w:rPr>
        <w:t xml:space="preserve"> </w:t>
      </w:r>
      <w:r>
        <w:rPr>
          <w:color w:val="34312C"/>
          <w:sz w:val="24"/>
        </w:rPr>
        <w:t>of</w:t>
      </w:r>
      <w:r>
        <w:rPr>
          <w:color w:val="34312C"/>
          <w:spacing w:val="-7"/>
          <w:sz w:val="24"/>
        </w:rPr>
        <w:t xml:space="preserve"> </w:t>
      </w:r>
      <w:r>
        <w:rPr>
          <w:color w:val="34312C"/>
          <w:sz w:val="24"/>
        </w:rPr>
        <w:t>the</w:t>
      </w:r>
      <w:r>
        <w:rPr>
          <w:color w:val="34312C"/>
          <w:spacing w:val="-10"/>
          <w:sz w:val="24"/>
        </w:rPr>
        <w:t xml:space="preserve"> </w:t>
      </w:r>
      <w:r>
        <w:rPr>
          <w:color w:val="34312C"/>
          <w:sz w:val="24"/>
        </w:rPr>
        <w:t>human</w:t>
      </w:r>
      <w:r>
        <w:rPr>
          <w:color w:val="34312C"/>
          <w:spacing w:val="-9"/>
          <w:sz w:val="24"/>
        </w:rPr>
        <w:t xml:space="preserve"> </w:t>
      </w:r>
      <w:r>
        <w:rPr>
          <w:color w:val="34312C"/>
          <w:sz w:val="24"/>
        </w:rPr>
        <w:t>observer,</w:t>
      </w:r>
      <w:r>
        <w:rPr>
          <w:color w:val="34312C"/>
          <w:spacing w:val="-10"/>
          <w:sz w:val="24"/>
        </w:rPr>
        <w:t xml:space="preserve"> </w:t>
      </w:r>
      <w:r>
        <w:rPr>
          <w:color w:val="34312C"/>
          <w:sz w:val="24"/>
        </w:rPr>
        <w:t>making</w:t>
      </w:r>
      <w:r>
        <w:rPr>
          <w:color w:val="34312C"/>
          <w:spacing w:val="-8"/>
          <w:sz w:val="24"/>
        </w:rPr>
        <w:t xml:space="preserve"> </w:t>
      </w:r>
      <w:r>
        <w:rPr>
          <w:color w:val="34312C"/>
          <w:sz w:val="24"/>
        </w:rPr>
        <w:t>it</w:t>
      </w:r>
      <w:r>
        <w:rPr>
          <w:color w:val="34312C"/>
          <w:spacing w:val="-9"/>
          <w:sz w:val="24"/>
        </w:rPr>
        <w:t xml:space="preserve"> </w:t>
      </w:r>
      <w:r>
        <w:rPr>
          <w:color w:val="34312C"/>
          <w:sz w:val="24"/>
        </w:rPr>
        <w:t>prone</w:t>
      </w:r>
      <w:r>
        <w:rPr>
          <w:color w:val="34312C"/>
          <w:spacing w:val="-9"/>
          <w:sz w:val="24"/>
        </w:rPr>
        <w:t xml:space="preserve"> </w:t>
      </w:r>
      <w:r>
        <w:rPr>
          <w:color w:val="34312C"/>
          <w:sz w:val="24"/>
        </w:rPr>
        <w:t>to</w:t>
      </w:r>
      <w:r>
        <w:rPr>
          <w:color w:val="34312C"/>
          <w:spacing w:val="-10"/>
          <w:sz w:val="24"/>
        </w:rPr>
        <w:t xml:space="preserve"> </w:t>
      </w:r>
      <w:r>
        <w:rPr>
          <w:color w:val="34312C"/>
          <w:sz w:val="24"/>
        </w:rPr>
        <w:t>human</w:t>
      </w:r>
      <w:r>
        <w:rPr>
          <w:color w:val="34312C"/>
          <w:spacing w:val="-7"/>
          <w:sz w:val="24"/>
        </w:rPr>
        <w:t xml:space="preserve"> </w:t>
      </w:r>
      <w:r>
        <w:rPr>
          <w:color w:val="34312C"/>
          <w:sz w:val="24"/>
        </w:rPr>
        <w:t>error</w:t>
      </w:r>
      <w:r>
        <w:rPr>
          <w:color w:val="34312C"/>
          <w:spacing w:val="-9"/>
          <w:sz w:val="24"/>
        </w:rPr>
        <w:t xml:space="preserve"> </w:t>
      </w:r>
      <w:r>
        <w:rPr>
          <w:color w:val="34312C"/>
          <w:sz w:val="24"/>
        </w:rPr>
        <w:t>and</w:t>
      </w:r>
      <w:r>
        <w:rPr>
          <w:color w:val="34312C"/>
          <w:spacing w:val="-9"/>
          <w:sz w:val="24"/>
        </w:rPr>
        <w:t xml:space="preserve"> </w:t>
      </w:r>
      <w:r>
        <w:rPr>
          <w:color w:val="34312C"/>
          <w:sz w:val="24"/>
        </w:rPr>
        <w:t>variability.</w:t>
      </w:r>
    </w:p>
    <w:p w14:paraId="16934FC6">
      <w:pPr>
        <w:pStyle w:val="7"/>
        <w:spacing w:before="198"/>
      </w:pPr>
    </w:p>
    <w:p w14:paraId="6E6BFC56">
      <w:pPr>
        <w:pStyle w:val="10"/>
        <w:numPr>
          <w:ilvl w:val="2"/>
          <w:numId w:val="2"/>
        </w:numPr>
        <w:tabs>
          <w:tab w:val="left" w:pos="583"/>
        </w:tabs>
        <w:spacing w:before="0" w:after="0" w:line="240" w:lineRule="auto"/>
        <w:ind w:left="583" w:right="0" w:hanging="331"/>
        <w:jc w:val="left"/>
        <w:rPr>
          <w:sz w:val="24"/>
        </w:rPr>
      </w:pPr>
      <w:r>
        <w:rPr>
          <w:b/>
          <w:color w:val="34312C"/>
          <w:sz w:val="24"/>
        </w:rPr>
        <w:t>What</w:t>
      </w:r>
      <w:r>
        <w:rPr>
          <w:b/>
          <w:color w:val="34312C"/>
          <w:spacing w:val="-6"/>
          <w:sz w:val="24"/>
        </w:rPr>
        <w:t xml:space="preserve"> </w:t>
      </w:r>
      <w:r>
        <w:rPr>
          <w:b/>
          <w:color w:val="34312C"/>
          <w:sz w:val="24"/>
        </w:rPr>
        <w:t>are</w:t>
      </w:r>
      <w:r>
        <w:rPr>
          <w:b/>
          <w:color w:val="34312C"/>
          <w:spacing w:val="-6"/>
          <w:sz w:val="24"/>
        </w:rPr>
        <w:t xml:space="preserve"> </w:t>
      </w:r>
      <w:r>
        <w:rPr>
          <w:b/>
          <w:color w:val="34312C"/>
          <w:sz w:val="24"/>
        </w:rPr>
        <w:t>the</w:t>
      </w:r>
      <w:r>
        <w:rPr>
          <w:b/>
          <w:color w:val="34312C"/>
          <w:spacing w:val="-5"/>
          <w:sz w:val="24"/>
        </w:rPr>
        <w:t xml:space="preserve"> </w:t>
      </w:r>
      <w:r>
        <w:rPr>
          <w:b/>
          <w:color w:val="34312C"/>
          <w:sz w:val="24"/>
        </w:rPr>
        <w:t>consequences</w:t>
      </w:r>
      <w:r>
        <w:rPr>
          <w:b/>
          <w:color w:val="34312C"/>
          <w:spacing w:val="-5"/>
          <w:sz w:val="24"/>
        </w:rPr>
        <w:t xml:space="preserve"> </w:t>
      </w:r>
      <w:r>
        <w:rPr>
          <w:b/>
          <w:color w:val="34312C"/>
          <w:sz w:val="24"/>
        </w:rPr>
        <w:t>of</w:t>
      </w:r>
      <w:r>
        <w:rPr>
          <w:b/>
          <w:color w:val="34312C"/>
          <w:spacing w:val="-5"/>
          <w:sz w:val="24"/>
        </w:rPr>
        <w:t xml:space="preserve"> </w:t>
      </w:r>
      <w:r>
        <w:rPr>
          <w:b/>
          <w:color w:val="34312C"/>
          <w:sz w:val="24"/>
        </w:rPr>
        <w:t>not</w:t>
      </w:r>
      <w:r>
        <w:rPr>
          <w:b/>
          <w:color w:val="34312C"/>
          <w:spacing w:val="-5"/>
          <w:sz w:val="24"/>
        </w:rPr>
        <w:t xml:space="preserve"> </w:t>
      </w:r>
      <w:r>
        <w:rPr>
          <w:b/>
          <w:color w:val="34312C"/>
          <w:sz w:val="24"/>
        </w:rPr>
        <w:t>solving</w:t>
      </w:r>
      <w:r>
        <w:rPr>
          <w:b/>
          <w:color w:val="34312C"/>
          <w:spacing w:val="-6"/>
          <w:sz w:val="24"/>
        </w:rPr>
        <w:t xml:space="preserve"> </w:t>
      </w:r>
      <w:r>
        <w:rPr>
          <w:b/>
          <w:color w:val="34312C"/>
          <w:sz w:val="24"/>
        </w:rPr>
        <w:t>this</w:t>
      </w:r>
      <w:r>
        <w:rPr>
          <w:b/>
          <w:color w:val="34312C"/>
          <w:spacing w:val="-6"/>
          <w:sz w:val="24"/>
        </w:rPr>
        <w:t xml:space="preserve"> </w:t>
      </w:r>
      <w:r>
        <w:rPr>
          <w:b/>
          <w:color w:val="34312C"/>
          <w:sz w:val="24"/>
        </w:rPr>
        <w:t xml:space="preserve">problem? </w:t>
      </w:r>
      <w:r>
        <w:rPr>
          <w:color w:val="34312C"/>
          <w:sz w:val="24"/>
        </w:rPr>
        <w:t>Inaccurate</w:t>
      </w:r>
      <w:r>
        <w:rPr>
          <w:color w:val="34312C"/>
          <w:spacing w:val="-4"/>
          <w:sz w:val="24"/>
        </w:rPr>
        <w:t xml:space="preserve"> </w:t>
      </w:r>
      <w:r>
        <w:rPr>
          <w:color w:val="34312C"/>
          <w:sz w:val="24"/>
        </w:rPr>
        <w:t>or</w:t>
      </w:r>
      <w:r>
        <w:rPr>
          <w:color w:val="34312C"/>
          <w:spacing w:val="-5"/>
          <w:sz w:val="24"/>
        </w:rPr>
        <w:t xml:space="preserve"> </w:t>
      </w:r>
      <w:r>
        <w:rPr>
          <w:color w:val="34312C"/>
          <w:sz w:val="24"/>
        </w:rPr>
        <w:t>delayed</w:t>
      </w:r>
      <w:r>
        <w:rPr>
          <w:color w:val="34312C"/>
          <w:spacing w:val="-3"/>
          <w:sz w:val="24"/>
        </w:rPr>
        <w:t xml:space="preserve"> </w:t>
      </w:r>
      <w:r>
        <w:rPr>
          <w:color w:val="34312C"/>
          <w:sz w:val="24"/>
        </w:rPr>
        <w:t>blood</w:t>
      </w:r>
      <w:r>
        <w:rPr>
          <w:color w:val="34312C"/>
          <w:spacing w:val="-5"/>
          <w:sz w:val="24"/>
        </w:rPr>
        <w:t xml:space="preserve"> </w:t>
      </w:r>
      <w:r>
        <w:rPr>
          <w:color w:val="34312C"/>
          <w:spacing w:val="-4"/>
          <w:sz w:val="24"/>
        </w:rPr>
        <w:t>cell</w:t>
      </w:r>
    </w:p>
    <w:p w14:paraId="3E60D9E0">
      <w:pPr>
        <w:pStyle w:val="7"/>
        <w:spacing w:before="169" w:line="405" w:lineRule="auto"/>
        <w:ind w:left="583" w:right="29"/>
      </w:pPr>
      <w:r>
        <w:rPr>
          <w:color w:val="34312C"/>
        </w:rPr>
        <w:t>classification can lead to misdiagnosis or delayed diagnosis of various medical conditions (e.g., infections,</w:t>
      </w:r>
      <w:r>
        <w:rPr>
          <w:color w:val="34312C"/>
          <w:spacing w:val="-9"/>
        </w:rPr>
        <w:t xml:space="preserve"> </w:t>
      </w:r>
      <w:r>
        <w:rPr>
          <w:color w:val="34312C"/>
        </w:rPr>
        <w:t>anemia,</w:t>
      </w:r>
      <w:r>
        <w:rPr>
          <w:color w:val="34312C"/>
          <w:spacing w:val="-11"/>
        </w:rPr>
        <w:t xml:space="preserve"> </w:t>
      </w:r>
      <w:r>
        <w:rPr>
          <w:color w:val="34312C"/>
        </w:rPr>
        <w:t>leukemia),</w:t>
      </w:r>
      <w:r>
        <w:rPr>
          <w:color w:val="34312C"/>
          <w:spacing w:val="-9"/>
        </w:rPr>
        <w:t xml:space="preserve"> </w:t>
      </w:r>
      <w:r>
        <w:rPr>
          <w:color w:val="34312C"/>
        </w:rPr>
        <w:t>potentially</w:t>
      </w:r>
      <w:r>
        <w:rPr>
          <w:color w:val="34312C"/>
          <w:spacing w:val="-9"/>
        </w:rPr>
        <w:t xml:space="preserve"> </w:t>
      </w:r>
      <w:r>
        <w:rPr>
          <w:color w:val="34312C"/>
        </w:rPr>
        <w:t>impacting</w:t>
      </w:r>
      <w:r>
        <w:rPr>
          <w:color w:val="34312C"/>
          <w:spacing w:val="-9"/>
        </w:rPr>
        <w:t xml:space="preserve"> </w:t>
      </w:r>
      <w:r>
        <w:rPr>
          <w:color w:val="34312C"/>
        </w:rPr>
        <w:t>patient</w:t>
      </w:r>
      <w:r>
        <w:rPr>
          <w:color w:val="34312C"/>
          <w:spacing w:val="-10"/>
        </w:rPr>
        <w:t xml:space="preserve"> </w:t>
      </w:r>
      <w:r>
        <w:rPr>
          <w:color w:val="34312C"/>
        </w:rPr>
        <w:t>outcomes</w:t>
      </w:r>
      <w:r>
        <w:rPr>
          <w:color w:val="34312C"/>
          <w:spacing w:val="-9"/>
        </w:rPr>
        <w:t xml:space="preserve"> </w:t>
      </w:r>
      <w:r>
        <w:rPr>
          <w:color w:val="34312C"/>
        </w:rPr>
        <w:t>and</w:t>
      </w:r>
      <w:r>
        <w:rPr>
          <w:color w:val="34312C"/>
          <w:spacing w:val="-10"/>
        </w:rPr>
        <w:t xml:space="preserve"> </w:t>
      </w:r>
      <w:r>
        <w:rPr>
          <w:color w:val="34312C"/>
        </w:rPr>
        <w:t>increasing</w:t>
      </w:r>
      <w:r>
        <w:rPr>
          <w:color w:val="34312C"/>
          <w:spacing w:val="-11"/>
        </w:rPr>
        <w:t xml:space="preserve"> </w:t>
      </w:r>
      <w:r>
        <w:rPr>
          <w:color w:val="34312C"/>
        </w:rPr>
        <w:t>healthcare costs due to prolonged diagnostic processes.</w:t>
      </w:r>
    </w:p>
    <w:p w14:paraId="3B9C2339">
      <w:pPr>
        <w:pStyle w:val="7"/>
        <w:spacing w:before="285"/>
      </w:pPr>
    </w:p>
    <w:p w14:paraId="45047AF4">
      <w:pPr>
        <w:pStyle w:val="2"/>
        <w:numPr>
          <w:ilvl w:val="1"/>
          <w:numId w:val="2"/>
        </w:numPr>
        <w:tabs>
          <w:tab w:val="left" w:pos="761"/>
        </w:tabs>
        <w:spacing w:before="0" w:after="0" w:line="240" w:lineRule="auto"/>
        <w:ind w:left="761" w:right="0" w:hanging="634"/>
        <w:jc w:val="left"/>
      </w:pPr>
      <w:r>
        <w:rPr>
          <w:color w:val="34312C"/>
        </w:rPr>
        <w:t>Problem</w:t>
      </w:r>
      <w:r>
        <w:rPr>
          <w:color w:val="34312C"/>
          <w:spacing w:val="-11"/>
        </w:rPr>
        <w:t xml:space="preserve"> </w:t>
      </w:r>
      <w:r>
        <w:rPr>
          <w:color w:val="34312C"/>
          <w:spacing w:val="-2"/>
        </w:rPr>
        <w:t>Validation</w:t>
      </w:r>
    </w:p>
    <w:p w14:paraId="2FADA37B">
      <w:pPr>
        <w:pStyle w:val="10"/>
        <w:numPr>
          <w:ilvl w:val="2"/>
          <w:numId w:val="2"/>
        </w:numPr>
        <w:tabs>
          <w:tab w:val="left" w:pos="583"/>
        </w:tabs>
        <w:spacing w:before="434" w:after="0" w:line="333" w:lineRule="auto"/>
        <w:ind w:left="583" w:right="357" w:hanging="332"/>
        <w:jc w:val="left"/>
        <w:rPr>
          <w:sz w:val="24"/>
        </w:rPr>
      </w:pPr>
      <w:r>
        <w:rPr>
          <w:b/>
          <w:color w:val="34312C"/>
          <w:sz w:val="24"/>
        </w:rPr>
        <w:t xml:space="preserve">Evidence of the problem: </w:t>
      </w:r>
      <w:r>
        <w:rPr>
          <w:color w:val="34312C"/>
          <w:sz w:val="24"/>
        </w:rPr>
        <w:t>The existence of numerous research efforts and projects (like HematoVision)</w:t>
      </w:r>
      <w:r>
        <w:rPr>
          <w:color w:val="34312C"/>
          <w:spacing w:val="-7"/>
          <w:sz w:val="24"/>
        </w:rPr>
        <w:t xml:space="preserve"> </w:t>
      </w:r>
      <w:r>
        <w:rPr>
          <w:color w:val="34312C"/>
          <w:sz w:val="24"/>
        </w:rPr>
        <w:t>focused</w:t>
      </w:r>
      <w:r>
        <w:rPr>
          <w:color w:val="34312C"/>
          <w:spacing w:val="-7"/>
          <w:sz w:val="24"/>
        </w:rPr>
        <w:t xml:space="preserve"> </w:t>
      </w:r>
      <w:r>
        <w:rPr>
          <w:color w:val="34312C"/>
          <w:sz w:val="24"/>
        </w:rPr>
        <w:t>on</w:t>
      </w:r>
      <w:r>
        <w:rPr>
          <w:color w:val="34312C"/>
          <w:spacing w:val="-6"/>
          <w:sz w:val="24"/>
        </w:rPr>
        <w:t xml:space="preserve"> </w:t>
      </w:r>
      <w:r>
        <w:rPr>
          <w:color w:val="34312C"/>
          <w:sz w:val="24"/>
        </w:rPr>
        <w:t>automating</w:t>
      </w:r>
      <w:r>
        <w:rPr>
          <w:color w:val="34312C"/>
          <w:spacing w:val="-8"/>
          <w:sz w:val="24"/>
        </w:rPr>
        <w:t xml:space="preserve"> </w:t>
      </w:r>
      <w:r>
        <w:rPr>
          <w:color w:val="34312C"/>
          <w:sz w:val="24"/>
        </w:rPr>
        <w:t>blood</w:t>
      </w:r>
      <w:r>
        <w:rPr>
          <w:color w:val="34312C"/>
          <w:spacing w:val="-6"/>
          <w:sz w:val="24"/>
        </w:rPr>
        <w:t xml:space="preserve"> </w:t>
      </w:r>
      <w:r>
        <w:rPr>
          <w:color w:val="34312C"/>
          <w:sz w:val="24"/>
        </w:rPr>
        <w:t>cell</w:t>
      </w:r>
      <w:r>
        <w:rPr>
          <w:color w:val="34312C"/>
          <w:spacing w:val="-10"/>
          <w:sz w:val="24"/>
        </w:rPr>
        <w:t xml:space="preserve"> </w:t>
      </w:r>
      <w:r>
        <w:rPr>
          <w:color w:val="34312C"/>
          <w:sz w:val="24"/>
        </w:rPr>
        <w:t>classification,</w:t>
      </w:r>
      <w:r>
        <w:rPr>
          <w:color w:val="34312C"/>
          <w:spacing w:val="-6"/>
          <w:sz w:val="24"/>
        </w:rPr>
        <w:t xml:space="preserve"> </w:t>
      </w:r>
      <w:r>
        <w:rPr>
          <w:color w:val="34312C"/>
          <w:sz w:val="24"/>
        </w:rPr>
        <w:t>and</w:t>
      </w:r>
      <w:r>
        <w:rPr>
          <w:color w:val="34312C"/>
          <w:spacing w:val="-6"/>
          <w:sz w:val="24"/>
        </w:rPr>
        <w:t xml:space="preserve"> </w:t>
      </w:r>
      <w:r>
        <w:rPr>
          <w:color w:val="34312C"/>
          <w:sz w:val="24"/>
        </w:rPr>
        <w:t>the</w:t>
      </w:r>
      <w:r>
        <w:rPr>
          <w:color w:val="34312C"/>
          <w:spacing w:val="-8"/>
          <w:sz w:val="24"/>
        </w:rPr>
        <w:t xml:space="preserve"> </w:t>
      </w:r>
      <w:r>
        <w:rPr>
          <w:color w:val="34312C"/>
          <w:sz w:val="24"/>
        </w:rPr>
        <w:t>availability</w:t>
      </w:r>
      <w:r>
        <w:rPr>
          <w:color w:val="34312C"/>
          <w:spacing w:val="-6"/>
          <w:sz w:val="24"/>
        </w:rPr>
        <w:t xml:space="preserve"> </w:t>
      </w:r>
      <w:r>
        <w:rPr>
          <w:color w:val="34312C"/>
          <w:sz w:val="24"/>
        </w:rPr>
        <w:t>of</w:t>
      </w:r>
      <w:r>
        <w:rPr>
          <w:color w:val="34312C"/>
          <w:spacing w:val="-7"/>
          <w:sz w:val="24"/>
        </w:rPr>
        <w:t xml:space="preserve"> </w:t>
      </w:r>
      <w:r>
        <w:rPr>
          <w:color w:val="34312C"/>
          <w:sz w:val="24"/>
        </w:rPr>
        <w:t>large</w:t>
      </w:r>
      <w:r>
        <w:rPr>
          <w:color w:val="34312C"/>
          <w:spacing w:val="-6"/>
          <w:sz w:val="24"/>
        </w:rPr>
        <w:t xml:space="preserve"> </w:t>
      </w:r>
      <w:r>
        <w:rPr>
          <w:color w:val="34312C"/>
          <w:sz w:val="24"/>
        </w:rPr>
        <w:t>public</w:t>
      </w:r>
    </w:p>
    <w:p w14:paraId="18656D6C">
      <w:pPr>
        <w:pStyle w:val="7"/>
        <w:spacing w:before="85" w:line="405" w:lineRule="auto"/>
        <w:ind w:left="583"/>
      </w:pPr>
      <w:r>
        <w:rPr>
          <w:color w:val="34312C"/>
        </w:rPr>
        <w:t>datasets</w:t>
      </w:r>
      <w:r>
        <w:rPr>
          <w:color w:val="34312C"/>
          <w:spacing w:val="-4"/>
        </w:rPr>
        <w:t xml:space="preserve"> </w:t>
      </w:r>
      <w:r>
        <w:rPr>
          <w:color w:val="34312C"/>
        </w:rPr>
        <w:t>(e.g.,</w:t>
      </w:r>
      <w:r>
        <w:rPr>
          <w:color w:val="34312C"/>
          <w:spacing w:val="-4"/>
        </w:rPr>
        <w:t xml:space="preserve"> </w:t>
      </w:r>
      <w:r>
        <w:rPr>
          <w:color w:val="34312C"/>
        </w:rPr>
        <w:t>the</w:t>
      </w:r>
      <w:r>
        <w:rPr>
          <w:color w:val="34312C"/>
          <w:spacing w:val="-3"/>
        </w:rPr>
        <w:t xml:space="preserve"> </w:t>
      </w:r>
      <w:r>
        <w:rPr>
          <w:color w:val="34312C"/>
        </w:rPr>
        <w:t>12,500</w:t>
      </w:r>
      <w:r>
        <w:rPr>
          <w:color w:val="34312C"/>
          <w:spacing w:val="-3"/>
        </w:rPr>
        <w:t xml:space="preserve"> </w:t>
      </w:r>
      <w:r>
        <w:rPr>
          <w:color w:val="34312C"/>
        </w:rPr>
        <w:t>augmented</w:t>
      </w:r>
      <w:r>
        <w:rPr>
          <w:color w:val="34312C"/>
          <w:spacing w:val="-5"/>
        </w:rPr>
        <w:t xml:space="preserve"> </w:t>
      </w:r>
      <w:r>
        <w:rPr>
          <w:color w:val="34312C"/>
        </w:rPr>
        <w:t>blood</w:t>
      </w:r>
      <w:r>
        <w:rPr>
          <w:color w:val="34312C"/>
          <w:spacing w:val="-2"/>
        </w:rPr>
        <w:t xml:space="preserve"> </w:t>
      </w:r>
      <w:r>
        <w:rPr>
          <w:color w:val="34312C"/>
        </w:rPr>
        <w:t>cell</w:t>
      </w:r>
      <w:r>
        <w:rPr>
          <w:color w:val="34312C"/>
          <w:spacing w:val="-4"/>
        </w:rPr>
        <w:t xml:space="preserve"> </w:t>
      </w:r>
      <w:r>
        <w:rPr>
          <w:color w:val="34312C"/>
        </w:rPr>
        <w:t>images</w:t>
      </w:r>
      <w:r>
        <w:rPr>
          <w:color w:val="34312C"/>
          <w:spacing w:val="-4"/>
        </w:rPr>
        <w:t xml:space="preserve"> </w:t>
      </w:r>
      <w:r>
        <w:rPr>
          <w:color w:val="34312C"/>
        </w:rPr>
        <w:t>from</w:t>
      </w:r>
      <w:r>
        <w:rPr>
          <w:color w:val="34312C"/>
          <w:spacing w:val="-3"/>
        </w:rPr>
        <w:t xml:space="preserve"> </w:t>
      </w:r>
      <w:r>
        <w:rPr>
          <w:color w:val="34312C"/>
        </w:rPr>
        <w:t>Kaggle</w:t>
      </w:r>
      <w:r>
        <w:rPr>
          <w:color w:val="34312C"/>
          <w:spacing w:val="-6"/>
        </w:rPr>
        <w:t xml:space="preserve"> </w:t>
      </w:r>
      <w:r>
        <w:rPr>
          <w:color w:val="34312C"/>
        </w:rPr>
        <w:t>used</w:t>
      </w:r>
      <w:r>
        <w:rPr>
          <w:color w:val="34312C"/>
          <w:spacing w:val="-5"/>
        </w:rPr>
        <w:t xml:space="preserve"> </w:t>
      </w:r>
      <w:r>
        <w:rPr>
          <w:color w:val="34312C"/>
        </w:rPr>
        <w:t>in</w:t>
      </w:r>
      <w:r>
        <w:rPr>
          <w:color w:val="34312C"/>
          <w:spacing w:val="-3"/>
        </w:rPr>
        <w:t xml:space="preserve"> </w:t>
      </w:r>
      <w:r>
        <w:rPr>
          <w:color w:val="34312C"/>
        </w:rPr>
        <w:t>this</w:t>
      </w:r>
      <w:r>
        <w:rPr>
          <w:color w:val="34312C"/>
          <w:spacing w:val="-6"/>
        </w:rPr>
        <w:t xml:space="preserve"> </w:t>
      </w:r>
      <w:r>
        <w:rPr>
          <w:color w:val="34312C"/>
        </w:rPr>
        <w:t>project)</w:t>
      </w:r>
      <w:r>
        <w:rPr>
          <w:color w:val="34312C"/>
          <w:spacing w:val="-5"/>
        </w:rPr>
        <w:t xml:space="preserve"> </w:t>
      </w:r>
      <w:r>
        <w:rPr>
          <w:color w:val="34312C"/>
        </w:rPr>
        <w:t>specifically for this task, indicate a recognized and significant problem in the medical field. The stated goal of</w:t>
      </w:r>
    </w:p>
    <w:p w14:paraId="763A0611">
      <w:pPr>
        <w:pStyle w:val="7"/>
        <w:spacing w:before="176" w:line="343" w:lineRule="auto"/>
        <w:ind w:left="132" w:right="29"/>
      </w:pPr>
      <w:r>
        <w:rPr>
          <w:color w:val="34312C"/>
        </w:rPr>
        <w:t>the</w:t>
      </w:r>
      <w:r>
        <w:rPr>
          <w:color w:val="34312C"/>
          <w:spacing w:val="-6"/>
        </w:rPr>
        <w:t xml:space="preserve"> </w:t>
      </w:r>
      <w:r>
        <w:rPr>
          <w:color w:val="34312C"/>
        </w:rPr>
        <w:t>project</w:t>
      </w:r>
      <w:r>
        <w:rPr>
          <w:color w:val="34312C"/>
          <w:spacing w:val="-8"/>
        </w:rPr>
        <w:t xml:space="preserve"> </w:t>
      </w:r>
      <w:r>
        <w:rPr>
          <w:color w:val="34312C"/>
        </w:rPr>
        <w:t>itself,</w:t>
      </w:r>
      <w:r>
        <w:rPr>
          <w:color w:val="34312C"/>
          <w:spacing w:val="-7"/>
        </w:rPr>
        <w:t xml:space="preserve"> </w:t>
      </w:r>
      <w:r>
        <w:rPr>
          <w:color w:val="34312C"/>
        </w:rPr>
        <w:t>"developing</w:t>
      </w:r>
      <w:r>
        <w:rPr>
          <w:color w:val="34312C"/>
          <w:spacing w:val="-7"/>
        </w:rPr>
        <w:t xml:space="preserve"> </w:t>
      </w:r>
      <w:r>
        <w:rPr>
          <w:color w:val="34312C"/>
        </w:rPr>
        <w:t>an</w:t>
      </w:r>
      <w:r>
        <w:rPr>
          <w:color w:val="34312C"/>
          <w:spacing w:val="-6"/>
        </w:rPr>
        <w:t xml:space="preserve"> </w:t>
      </w:r>
      <w:r>
        <w:rPr>
          <w:color w:val="34312C"/>
        </w:rPr>
        <w:t>accurate</w:t>
      </w:r>
      <w:r>
        <w:rPr>
          <w:color w:val="34312C"/>
          <w:spacing w:val="-9"/>
        </w:rPr>
        <w:t xml:space="preserve"> </w:t>
      </w:r>
      <w:r>
        <w:rPr>
          <w:color w:val="34312C"/>
        </w:rPr>
        <w:t>and</w:t>
      </w:r>
      <w:r>
        <w:rPr>
          <w:color w:val="34312C"/>
          <w:spacing w:val="-6"/>
        </w:rPr>
        <w:t xml:space="preserve"> </w:t>
      </w:r>
      <w:r>
        <w:rPr>
          <w:color w:val="34312C"/>
        </w:rPr>
        <w:t>efficient</w:t>
      </w:r>
      <w:r>
        <w:rPr>
          <w:color w:val="34312C"/>
          <w:spacing w:val="-8"/>
        </w:rPr>
        <w:t xml:space="preserve"> </w:t>
      </w:r>
      <w:r>
        <w:rPr>
          <w:color w:val="34312C"/>
        </w:rPr>
        <w:t>model</w:t>
      </w:r>
      <w:r>
        <w:rPr>
          <w:color w:val="34312C"/>
          <w:spacing w:val="-9"/>
        </w:rPr>
        <w:t xml:space="preserve"> </w:t>
      </w:r>
      <w:r>
        <w:rPr>
          <w:color w:val="34312C"/>
        </w:rPr>
        <w:t>for</w:t>
      </w:r>
      <w:r>
        <w:rPr>
          <w:color w:val="34312C"/>
          <w:spacing w:val="-6"/>
        </w:rPr>
        <w:t xml:space="preserve"> </w:t>
      </w:r>
      <w:r>
        <w:rPr>
          <w:color w:val="34312C"/>
        </w:rPr>
        <w:t>classifying</w:t>
      </w:r>
      <w:r>
        <w:rPr>
          <w:color w:val="34312C"/>
          <w:spacing w:val="-7"/>
        </w:rPr>
        <w:t xml:space="preserve"> </w:t>
      </w:r>
      <w:r>
        <w:rPr>
          <w:color w:val="34312C"/>
        </w:rPr>
        <w:t>blood</w:t>
      </w:r>
      <w:r>
        <w:rPr>
          <w:color w:val="34312C"/>
          <w:spacing w:val="-6"/>
        </w:rPr>
        <w:t xml:space="preserve"> </w:t>
      </w:r>
      <w:r>
        <w:rPr>
          <w:color w:val="34312C"/>
        </w:rPr>
        <w:t>cells,"</w:t>
      </w:r>
      <w:r>
        <w:rPr>
          <w:color w:val="34312C"/>
          <w:spacing w:val="-9"/>
        </w:rPr>
        <w:t xml:space="preserve"> </w:t>
      </w:r>
      <w:r>
        <w:rPr>
          <w:color w:val="34312C"/>
        </w:rPr>
        <w:t>directly</w:t>
      </w:r>
      <w:r>
        <w:rPr>
          <w:color w:val="34312C"/>
          <w:spacing w:val="-7"/>
        </w:rPr>
        <w:t xml:space="preserve"> </w:t>
      </w:r>
      <w:r>
        <w:rPr>
          <w:color w:val="34312C"/>
        </w:rPr>
        <w:t>points to an existing problem.</w:t>
      </w:r>
    </w:p>
    <w:p w14:paraId="163E3086">
      <w:pPr>
        <w:pStyle w:val="7"/>
        <w:spacing w:before="33"/>
      </w:pPr>
    </w:p>
    <w:p w14:paraId="4891C816">
      <w:pPr>
        <w:pStyle w:val="7"/>
        <w:spacing w:before="1" w:line="345" w:lineRule="auto"/>
        <w:ind w:left="566"/>
      </w:pPr>
      <w:r>
        <w:rPr>
          <w:b/>
          <w:color w:val="34312C"/>
        </w:rPr>
        <w:t xml:space="preserve">Key insights from validation: </w:t>
      </w:r>
      <w:r>
        <w:rPr>
          <w:color w:val="34312C"/>
        </w:rPr>
        <w:t>Manual blood cell classification is prone to human error, time- consuming,</w:t>
      </w:r>
      <w:r>
        <w:rPr>
          <w:color w:val="34312C"/>
          <w:spacing w:val="-13"/>
        </w:rPr>
        <w:t xml:space="preserve"> </w:t>
      </w:r>
      <w:r>
        <w:rPr>
          <w:color w:val="34312C"/>
        </w:rPr>
        <w:t>and</w:t>
      </w:r>
      <w:r>
        <w:rPr>
          <w:color w:val="34312C"/>
          <w:spacing w:val="-12"/>
        </w:rPr>
        <w:t xml:space="preserve"> </w:t>
      </w:r>
      <w:r>
        <w:rPr>
          <w:color w:val="34312C"/>
        </w:rPr>
        <w:t>requires</w:t>
      </w:r>
      <w:r>
        <w:rPr>
          <w:color w:val="34312C"/>
          <w:spacing w:val="-13"/>
        </w:rPr>
        <w:t xml:space="preserve"> </w:t>
      </w:r>
      <w:r>
        <w:rPr>
          <w:color w:val="34312C"/>
        </w:rPr>
        <w:t>specialized</w:t>
      </w:r>
      <w:r>
        <w:rPr>
          <w:color w:val="34312C"/>
          <w:spacing w:val="-10"/>
        </w:rPr>
        <w:t xml:space="preserve"> </w:t>
      </w:r>
      <w:r>
        <w:rPr>
          <w:color w:val="34312C"/>
        </w:rPr>
        <w:t>expertise.</w:t>
      </w:r>
      <w:r>
        <w:rPr>
          <w:color w:val="34312C"/>
          <w:spacing w:val="-12"/>
        </w:rPr>
        <w:t xml:space="preserve"> </w:t>
      </w:r>
      <w:r>
        <w:rPr>
          <w:color w:val="34312C"/>
        </w:rPr>
        <w:t>Automation</w:t>
      </w:r>
      <w:r>
        <w:rPr>
          <w:color w:val="34312C"/>
          <w:spacing w:val="-11"/>
        </w:rPr>
        <w:t xml:space="preserve"> </w:t>
      </w:r>
      <w:r>
        <w:rPr>
          <w:color w:val="34312C"/>
        </w:rPr>
        <w:t>can</w:t>
      </w:r>
      <w:r>
        <w:rPr>
          <w:color w:val="34312C"/>
          <w:spacing w:val="-12"/>
        </w:rPr>
        <w:t xml:space="preserve"> </w:t>
      </w:r>
      <w:r>
        <w:rPr>
          <w:color w:val="34312C"/>
        </w:rPr>
        <w:t>significantly</w:t>
      </w:r>
      <w:r>
        <w:rPr>
          <w:color w:val="34312C"/>
          <w:spacing w:val="-12"/>
        </w:rPr>
        <w:t xml:space="preserve"> </w:t>
      </w:r>
      <w:r>
        <w:rPr>
          <w:color w:val="34312C"/>
        </w:rPr>
        <w:t>improve</w:t>
      </w:r>
      <w:r>
        <w:rPr>
          <w:color w:val="34312C"/>
          <w:spacing w:val="-11"/>
        </w:rPr>
        <w:t xml:space="preserve"> </w:t>
      </w:r>
      <w:r>
        <w:rPr>
          <w:color w:val="34312C"/>
        </w:rPr>
        <w:t>accuracy, efficiency, and accessibility of blood cell analysis.</w:t>
      </w:r>
    </w:p>
    <w:p w14:paraId="5F706407">
      <w:pPr>
        <w:pStyle w:val="7"/>
        <w:spacing w:before="96"/>
      </w:pPr>
    </w:p>
    <w:p w14:paraId="246F179F">
      <w:pPr>
        <w:pStyle w:val="10"/>
        <w:numPr>
          <w:ilvl w:val="2"/>
          <w:numId w:val="2"/>
        </w:numPr>
        <w:tabs>
          <w:tab w:val="left" w:pos="583"/>
        </w:tabs>
        <w:spacing w:before="0" w:after="0" w:line="331" w:lineRule="auto"/>
        <w:ind w:left="583" w:right="28" w:hanging="332"/>
        <w:jc w:val="left"/>
        <w:rPr>
          <w:sz w:val="24"/>
        </w:rPr>
      </w:pPr>
      <w:r>
        <w:rPr>
          <w:b/>
          <w:color w:val="34312C"/>
          <w:sz w:val="24"/>
        </w:rPr>
        <w:t>Is</w:t>
      </w:r>
      <w:r>
        <w:rPr>
          <w:b/>
          <w:color w:val="34312C"/>
          <w:spacing w:val="-8"/>
          <w:sz w:val="24"/>
        </w:rPr>
        <w:t xml:space="preserve"> </w:t>
      </w:r>
      <w:r>
        <w:rPr>
          <w:b/>
          <w:color w:val="34312C"/>
          <w:sz w:val="24"/>
        </w:rPr>
        <w:t>this</w:t>
      </w:r>
      <w:r>
        <w:rPr>
          <w:b/>
          <w:color w:val="34312C"/>
          <w:spacing w:val="-10"/>
          <w:sz w:val="24"/>
        </w:rPr>
        <w:t xml:space="preserve"> </w:t>
      </w:r>
      <w:r>
        <w:rPr>
          <w:b/>
          <w:color w:val="34312C"/>
          <w:sz w:val="24"/>
        </w:rPr>
        <w:t>problem</w:t>
      </w:r>
      <w:r>
        <w:rPr>
          <w:b/>
          <w:color w:val="34312C"/>
          <w:spacing w:val="-9"/>
          <w:sz w:val="24"/>
        </w:rPr>
        <w:t xml:space="preserve"> </w:t>
      </w:r>
      <w:r>
        <w:rPr>
          <w:b/>
          <w:color w:val="34312C"/>
          <w:sz w:val="24"/>
        </w:rPr>
        <w:t>significant</w:t>
      </w:r>
      <w:r>
        <w:rPr>
          <w:b/>
          <w:color w:val="34312C"/>
          <w:spacing w:val="-7"/>
          <w:sz w:val="24"/>
        </w:rPr>
        <w:t xml:space="preserve"> </w:t>
      </w:r>
      <w:r>
        <w:rPr>
          <w:b/>
          <w:color w:val="34312C"/>
          <w:sz w:val="24"/>
        </w:rPr>
        <w:t>enough</w:t>
      </w:r>
      <w:r>
        <w:rPr>
          <w:b/>
          <w:color w:val="34312C"/>
          <w:spacing w:val="-7"/>
          <w:sz w:val="24"/>
        </w:rPr>
        <w:t xml:space="preserve"> </w:t>
      </w:r>
      <w:r>
        <w:rPr>
          <w:b/>
          <w:color w:val="34312C"/>
          <w:sz w:val="24"/>
        </w:rPr>
        <w:t>to</w:t>
      </w:r>
      <w:r>
        <w:rPr>
          <w:b/>
          <w:color w:val="34312C"/>
          <w:spacing w:val="-10"/>
          <w:sz w:val="24"/>
        </w:rPr>
        <w:t xml:space="preserve"> </w:t>
      </w:r>
      <w:r>
        <w:rPr>
          <w:b/>
          <w:color w:val="34312C"/>
          <w:sz w:val="24"/>
        </w:rPr>
        <w:t>warrant</w:t>
      </w:r>
      <w:r>
        <w:rPr>
          <w:b/>
          <w:color w:val="34312C"/>
          <w:spacing w:val="-7"/>
          <w:sz w:val="24"/>
        </w:rPr>
        <w:t xml:space="preserve"> </w:t>
      </w:r>
      <w:r>
        <w:rPr>
          <w:b/>
          <w:color w:val="34312C"/>
          <w:sz w:val="24"/>
        </w:rPr>
        <w:t>a</w:t>
      </w:r>
      <w:r>
        <w:rPr>
          <w:b/>
          <w:color w:val="34312C"/>
          <w:spacing w:val="-9"/>
          <w:sz w:val="24"/>
        </w:rPr>
        <w:t xml:space="preserve"> </w:t>
      </w:r>
      <w:r>
        <w:rPr>
          <w:b/>
          <w:color w:val="34312C"/>
          <w:sz w:val="24"/>
        </w:rPr>
        <w:t>solution?</w:t>
      </w:r>
      <w:r>
        <w:rPr>
          <w:b/>
          <w:color w:val="34312C"/>
          <w:spacing w:val="-6"/>
          <w:sz w:val="24"/>
        </w:rPr>
        <w:t xml:space="preserve"> </w:t>
      </w:r>
      <w:r>
        <w:rPr>
          <w:color w:val="34312C"/>
          <w:sz w:val="24"/>
        </w:rPr>
        <w:t>Yes,</w:t>
      </w:r>
      <w:r>
        <w:rPr>
          <w:color w:val="34312C"/>
          <w:spacing w:val="-7"/>
          <w:sz w:val="24"/>
        </w:rPr>
        <w:t xml:space="preserve"> </w:t>
      </w:r>
      <w:r>
        <w:rPr>
          <w:color w:val="34312C"/>
          <w:sz w:val="24"/>
        </w:rPr>
        <w:t>absolutely.</w:t>
      </w:r>
      <w:r>
        <w:rPr>
          <w:color w:val="34312C"/>
          <w:spacing w:val="-11"/>
          <w:sz w:val="24"/>
        </w:rPr>
        <w:t xml:space="preserve"> </w:t>
      </w:r>
      <w:r>
        <w:rPr>
          <w:color w:val="34312C"/>
          <w:sz w:val="24"/>
        </w:rPr>
        <w:t>Accurate</w:t>
      </w:r>
      <w:r>
        <w:rPr>
          <w:color w:val="34312C"/>
          <w:spacing w:val="-7"/>
          <w:sz w:val="24"/>
        </w:rPr>
        <w:t xml:space="preserve"> </w:t>
      </w:r>
      <w:r>
        <w:rPr>
          <w:color w:val="34312C"/>
          <w:sz w:val="24"/>
        </w:rPr>
        <w:t>and</w:t>
      </w:r>
      <w:r>
        <w:rPr>
          <w:color w:val="34312C"/>
          <w:spacing w:val="-9"/>
          <w:sz w:val="24"/>
        </w:rPr>
        <w:t xml:space="preserve"> </w:t>
      </w:r>
      <w:r>
        <w:rPr>
          <w:color w:val="34312C"/>
          <w:sz w:val="24"/>
        </w:rPr>
        <w:t>timely</w:t>
      </w:r>
      <w:r>
        <w:rPr>
          <w:color w:val="34312C"/>
          <w:spacing w:val="-8"/>
          <w:sz w:val="24"/>
        </w:rPr>
        <w:t xml:space="preserve"> </w:t>
      </w:r>
      <w:r>
        <w:rPr>
          <w:color w:val="34312C"/>
          <w:sz w:val="24"/>
        </w:rPr>
        <w:t>blood cell classification is crucial for diagnosing and monitoring a wide range of diseases. Improving this</w:t>
      </w:r>
    </w:p>
    <w:p w14:paraId="660E53C5">
      <w:pPr>
        <w:pStyle w:val="7"/>
        <w:spacing w:before="90" w:line="405" w:lineRule="auto"/>
        <w:ind w:left="583"/>
      </w:pPr>
      <w:r>
        <w:rPr>
          <w:color w:val="34312C"/>
        </w:rPr>
        <w:t>process</w:t>
      </w:r>
      <w:r>
        <w:rPr>
          <w:color w:val="34312C"/>
          <w:spacing w:val="-9"/>
        </w:rPr>
        <w:t xml:space="preserve"> </w:t>
      </w:r>
      <w:r>
        <w:rPr>
          <w:color w:val="34312C"/>
        </w:rPr>
        <w:t>has</w:t>
      </w:r>
      <w:r>
        <w:rPr>
          <w:color w:val="34312C"/>
          <w:spacing w:val="-11"/>
        </w:rPr>
        <w:t xml:space="preserve"> </w:t>
      </w:r>
      <w:r>
        <w:rPr>
          <w:color w:val="34312C"/>
        </w:rPr>
        <w:t>direct</w:t>
      </w:r>
      <w:r>
        <w:rPr>
          <w:color w:val="34312C"/>
          <w:spacing w:val="-10"/>
        </w:rPr>
        <w:t xml:space="preserve"> </w:t>
      </w:r>
      <w:r>
        <w:rPr>
          <w:color w:val="34312C"/>
        </w:rPr>
        <w:t>positive</w:t>
      </w:r>
      <w:r>
        <w:rPr>
          <w:color w:val="34312C"/>
          <w:spacing w:val="-8"/>
        </w:rPr>
        <w:t xml:space="preserve"> </w:t>
      </w:r>
      <w:r>
        <w:rPr>
          <w:color w:val="34312C"/>
        </w:rPr>
        <w:t>impacts</w:t>
      </w:r>
      <w:r>
        <w:rPr>
          <w:color w:val="34312C"/>
          <w:spacing w:val="-9"/>
        </w:rPr>
        <w:t xml:space="preserve"> </w:t>
      </w:r>
      <w:r>
        <w:rPr>
          <w:color w:val="34312C"/>
        </w:rPr>
        <w:t>on</w:t>
      </w:r>
      <w:r>
        <w:rPr>
          <w:color w:val="34312C"/>
          <w:spacing w:val="-8"/>
        </w:rPr>
        <w:t xml:space="preserve"> </w:t>
      </w:r>
      <w:r>
        <w:rPr>
          <w:color w:val="34312C"/>
        </w:rPr>
        <w:t>patient</w:t>
      </w:r>
      <w:r>
        <w:rPr>
          <w:color w:val="34312C"/>
          <w:spacing w:val="-10"/>
        </w:rPr>
        <w:t xml:space="preserve"> </w:t>
      </w:r>
      <w:r>
        <w:rPr>
          <w:color w:val="34312C"/>
        </w:rPr>
        <w:t>care,</w:t>
      </w:r>
      <w:r>
        <w:rPr>
          <w:color w:val="34312C"/>
          <w:spacing w:val="-8"/>
        </w:rPr>
        <w:t xml:space="preserve"> </w:t>
      </w:r>
      <w:r>
        <w:rPr>
          <w:color w:val="34312C"/>
        </w:rPr>
        <w:t>diagnostic</w:t>
      </w:r>
      <w:r>
        <w:rPr>
          <w:color w:val="34312C"/>
          <w:spacing w:val="-9"/>
        </w:rPr>
        <w:t xml:space="preserve"> </w:t>
      </w:r>
      <w:r>
        <w:rPr>
          <w:color w:val="34312C"/>
        </w:rPr>
        <w:t>efficiency,</w:t>
      </w:r>
      <w:r>
        <w:rPr>
          <w:color w:val="34312C"/>
          <w:spacing w:val="-9"/>
        </w:rPr>
        <w:t xml:space="preserve"> </w:t>
      </w:r>
      <w:r>
        <w:rPr>
          <w:color w:val="34312C"/>
        </w:rPr>
        <w:t>and</w:t>
      </w:r>
      <w:r>
        <w:rPr>
          <w:color w:val="34312C"/>
          <w:spacing w:val="-10"/>
        </w:rPr>
        <w:t xml:space="preserve"> </w:t>
      </w:r>
      <w:r>
        <w:rPr>
          <w:color w:val="34312C"/>
        </w:rPr>
        <w:t>potentially</w:t>
      </w:r>
      <w:r>
        <w:rPr>
          <w:color w:val="34312C"/>
          <w:spacing w:val="-9"/>
        </w:rPr>
        <w:t xml:space="preserve"> </w:t>
      </w:r>
      <w:r>
        <w:rPr>
          <w:color w:val="34312C"/>
        </w:rPr>
        <w:t>reduces healthcare costs.</w:t>
      </w:r>
    </w:p>
    <w:p w14:paraId="3A0240E1">
      <w:pPr>
        <w:pStyle w:val="7"/>
        <w:spacing w:after="0" w:line="405" w:lineRule="auto"/>
        <w:sectPr>
          <w:pgSz w:w="11920" w:h="16860"/>
          <w:pgMar w:top="1180" w:right="850" w:bottom="280" w:left="708" w:header="720" w:footer="720" w:gutter="0"/>
          <w:cols w:space="720" w:num="1"/>
        </w:sectPr>
      </w:pPr>
    </w:p>
    <w:p w14:paraId="4B798624">
      <w:pPr>
        <w:pStyle w:val="10"/>
        <w:numPr>
          <w:ilvl w:val="2"/>
          <w:numId w:val="2"/>
        </w:numPr>
        <w:tabs>
          <w:tab w:val="left" w:pos="431"/>
        </w:tabs>
        <w:spacing w:before="5" w:after="0" w:line="240" w:lineRule="auto"/>
        <w:ind w:left="431" w:right="0" w:hanging="179"/>
        <w:jc w:val="left"/>
        <w:rPr>
          <w:sz w:val="36"/>
        </w:rPr>
      </w:pPr>
    </w:p>
    <w:p w14:paraId="3F768B45">
      <w:pPr>
        <w:pStyle w:val="2"/>
        <w:numPr>
          <w:ilvl w:val="0"/>
          <w:numId w:val="3"/>
        </w:numPr>
        <w:tabs>
          <w:tab w:val="left" w:pos="507"/>
        </w:tabs>
        <w:spacing w:before="33" w:after="0" w:line="240" w:lineRule="auto"/>
        <w:ind w:left="507" w:right="0" w:hanging="390"/>
        <w:jc w:val="left"/>
      </w:pPr>
      <w:r>
        <w:rPr>
          <w:color w:val="34312C"/>
        </w:rPr>
        <w:t>Solution</w:t>
      </w:r>
      <w:r>
        <w:rPr>
          <w:color w:val="34312C"/>
          <w:spacing w:val="-8"/>
        </w:rPr>
        <w:t xml:space="preserve"> </w:t>
      </w:r>
      <w:r>
        <w:rPr>
          <w:color w:val="34312C"/>
          <w:spacing w:val="-2"/>
        </w:rPr>
        <w:t>Definition</w:t>
      </w:r>
    </w:p>
    <w:p w14:paraId="58191BEC">
      <w:pPr>
        <w:pStyle w:val="3"/>
        <w:numPr>
          <w:ilvl w:val="1"/>
          <w:numId w:val="3"/>
        </w:numPr>
        <w:tabs>
          <w:tab w:val="left" w:pos="705"/>
        </w:tabs>
        <w:spacing w:before="389" w:after="0" w:line="240" w:lineRule="auto"/>
        <w:ind w:left="705" w:right="0" w:hanging="588"/>
        <w:jc w:val="left"/>
      </w:pPr>
      <w:r>
        <w:rPr>
          <w:color w:val="34312C"/>
        </w:rPr>
        <w:t>The</w:t>
      </w:r>
      <w:r>
        <w:rPr>
          <w:color w:val="34312C"/>
          <w:spacing w:val="-5"/>
        </w:rPr>
        <w:t xml:space="preserve"> </w:t>
      </w:r>
      <w:r>
        <w:rPr>
          <w:color w:val="34312C"/>
        </w:rPr>
        <w:t>Proposed</w:t>
      </w:r>
      <w:r>
        <w:rPr>
          <w:color w:val="34312C"/>
          <w:spacing w:val="-4"/>
        </w:rPr>
        <w:t xml:space="preserve"> </w:t>
      </w:r>
      <w:r>
        <w:rPr>
          <w:color w:val="34312C"/>
          <w:spacing w:val="-2"/>
        </w:rPr>
        <w:t>Solution</w:t>
      </w:r>
    </w:p>
    <w:p w14:paraId="30936149">
      <w:pPr>
        <w:pStyle w:val="7"/>
        <w:spacing w:before="81"/>
        <w:rPr>
          <w:b/>
          <w:sz w:val="30"/>
        </w:rPr>
      </w:pPr>
    </w:p>
    <w:p w14:paraId="1CF43345">
      <w:pPr>
        <w:pStyle w:val="10"/>
        <w:numPr>
          <w:ilvl w:val="2"/>
          <w:numId w:val="3"/>
        </w:numPr>
        <w:tabs>
          <w:tab w:val="left" w:pos="898"/>
        </w:tabs>
        <w:spacing w:before="0" w:after="0" w:line="333" w:lineRule="auto"/>
        <w:ind w:left="898" w:right="348" w:hanging="332"/>
        <w:jc w:val="left"/>
        <w:rPr>
          <w:sz w:val="24"/>
        </w:rPr>
      </w:pPr>
      <w:r>
        <w:rPr>
          <w:b/>
          <w:color w:val="34312C"/>
          <w:sz w:val="24"/>
        </w:rPr>
        <w:t xml:space="preserve">What is the core idea of the solution? </w:t>
      </w:r>
      <w:r>
        <w:rPr>
          <w:color w:val="34312C"/>
          <w:sz w:val="24"/>
        </w:rPr>
        <w:t>The core idea of HematoVision is to develop an AI- powered</w:t>
      </w:r>
      <w:r>
        <w:rPr>
          <w:color w:val="34312C"/>
          <w:spacing w:val="-6"/>
          <w:sz w:val="24"/>
        </w:rPr>
        <w:t xml:space="preserve"> </w:t>
      </w:r>
      <w:r>
        <w:rPr>
          <w:color w:val="34312C"/>
          <w:sz w:val="24"/>
        </w:rPr>
        <w:t>system</w:t>
      </w:r>
      <w:r>
        <w:rPr>
          <w:color w:val="34312C"/>
          <w:spacing w:val="-6"/>
          <w:sz w:val="24"/>
        </w:rPr>
        <w:t xml:space="preserve"> </w:t>
      </w:r>
      <w:r>
        <w:rPr>
          <w:color w:val="34312C"/>
          <w:sz w:val="24"/>
        </w:rPr>
        <w:t>that</w:t>
      </w:r>
      <w:r>
        <w:rPr>
          <w:color w:val="34312C"/>
          <w:spacing w:val="-8"/>
          <w:sz w:val="24"/>
        </w:rPr>
        <w:t xml:space="preserve"> </w:t>
      </w:r>
      <w:r>
        <w:rPr>
          <w:color w:val="34312C"/>
          <w:sz w:val="24"/>
        </w:rPr>
        <w:t>automates</w:t>
      </w:r>
      <w:r>
        <w:rPr>
          <w:color w:val="34312C"/>
          <w:spacing w:val="-7"/>
          <w:sz w:val="24"/>
        </w:rPr>
        <w:t xml:space="preserve"> </w:t>
      </w:r>
      <w:r>
        <w:rPr>
          <w:color w:val="34312C"/>
          <w:sz w:val="24"/>
        </w:rPr>
        <w:t>the</w:t>
      </w:r>
      <w:r>
        <w:rPr>
          <w:color w:val="34312C"/>
          <w:spacing w:val="-6"/>
          <w:sz w:val="24"/>
        </w:rPr>
        <w:t xml:space="preserve"> </w:t>
      </w:r>
      <w:r>
        <w:rPr>
          <w:color w:val="34312C"/>
          <w:sz w:val="24"/>
        </w:rPr>
        <w:t>classification</w:t>
      </w:r>
      <w:r>
        <w:rPr>
          <w:color w:val="34312C"/>
          <w:spacing w:val="-10"/>
          <w:sz w:val="24"/>
        </w:rPr>
        <w:t xml:space="preserve"> </w:t>
      </w:r>
      <w:r>
        <w:rPr>
          <w:color w:val="34312C"/>
          <w:sz w:val="24"/>
        </w:rPr>
        <w:t>of</w:t>
      </w:r>
      <w:r>
        <w:rPr>
          <w:color w:val="34312C"/>
          <w:spacing w:val="-7"/>
          <w:sz w:val="24"/>
        </w:rPr>
        <w:t xml:space="preserve"> </w:t>
      </w:r>
      <w:r>
        <w:rPr>
          <w:color w:val="34312C"/>
          <w:sz w:val="24"/>
        </w:rPr>
        <w:t>blood</w:t>
      </w:r>
      <w:r>
        <w:rPr>
          <w:color w:val="34312C"/>
          <w:spacing w:val="-6"/>
          <w:sz w:val="24"/>
        </w:rPr>
        <w:t xml:space="preserve"> </w:t>
      </w:r>
      <w:r>
        <w:rPr>
          <w:color w:val="34312C"/>
          <w:sz w:val="24"/>
        </w:rPr>
        <w:t>cells</w:t>
      </w:r>
      <w:r>
        <w:rPr>
          <w:color w:val="34312C"/>
          <w:spacing w:val="-9"/>
          <w:sz w:val="24"/>
        </w:rPr>
        <w:t xml:space="preserve"> </w:t>
      </w:r>
      <w:r>
        <w:rPr>
          <w:color w:val="34312C"/>
          <w:sz w:val="24"/>
        </w:rPr>
        <w:t>using</w:t>
      </w:r>
      <w:r>
        <w:rPr>
          <w:color w:val="34312C"/>
          <w:spacing w:val="-9"/>
          <w:sz w:val="24"/>
        </w:rPr>
        <w:t xml:space="preserve"> </w:t>
      </w:r>
      <w:r>
        <w:rPr>
          <w:color w:val="34312C"/>
          <w:sz w:val="24"/>
        </w:rPr>
        <w:t>advanced</w:t>
      </w:r>
      <w:r>
        <w:rPr>
          <w:color w:val="34312C"/>
          <w:spacing w:val="-8"/>
          <w:sz w:val="24"/>
        </w:rPr>
        <w:t xml:space="preserve"> </w:t>
      </w:r>
      <w:r>
        <w:rPr>
          <w:color w:val="34312C"/>
          <w:sz w:val="24"/>
        </w:rPr>
        <w:t>deep</w:t>
      </w:r>
      <w:r>
        <w:rPr>
          <w:color w:val="34312C"/>
          <w:spacing w:val="-6"/>
          <w:sz w:val="24"/>
        </w:rPr>
        <w:t xml:space="preserve"> </w:t>
      </w:r>
      <w:r>
        <w:rPr>
          <w:color w:val="34312C"/>
          <w:sz w:val="24"/>
        </w:rPr>
        <w:t>learning</w:t>
      </w:r>
    </w:p>
    <w:p w14:paraId="6D634B0E">
      <w:pPr>
        <w:pStyle w:val="7"/>
        <w:spacing w:before="85" w:line="405" w:lineRule="auto"/>
        <w:ind w:left="898" w:right="104"/>
        <w:jc w:val="both"/>
      </w:pPr>
      <w:r>
        <w:rPr>
          <w:color w:val="34312C"/>
        </w:rPr>
        <w:t>techniques,</w:t>
      </w:r>
      <w:r>
        <w:rPr>
          <w:color w:val="34312C"/>
          <w:spacing w:val="-7"/>
        </w:rPr>
        <w:t xml:space="preserve"> </w:t>
      </w:r>
      <w:r>
        <w:rPr>
          <w:color w:val="34312C"/>
        </w:rPr>
        <w:t>specifically</w:t>
      </w:r>
      <w:r>
        <w:rPr>
          <w:color w:val="34312C"/>
          <w:spacing w:val="-8"/>
        </w:rPr>
        <w:t xml:space="preserve"> </w:t>
      </w:r>
      <w:r>
        <w:rPr>
          <w:color w:val="34312C"/>
        </w:rPr>
        <w:t>transfer</w:t>
      </w:r>
      <w:r>
        <w:rPr>
          <w:color w:val="34312C"/>
          <w:spacing w:val="-7"/>
        </w:rPr>
        <w:t xml:space="preserve"> </w:t>
      </w:r>
      <w:r>
        <w:rPr>
          <w:color w:val="34312C"/>
        </w:rPr>
        <w:t>learning</w:t>
      </w:r>
      <w:r>
        <w:rPr>
          <w:color w:val="34312C"/>
          <w:spacing w:val="-8"/>
        </w:rPr>
        <w:t xml:space="preserve"> </w:t>
      </w:r>
      <w:r>
        <w:rPr>
          <w:color w:val="34312C"/>
        </w:rPr>
        <w:t>with</w:t>
      </w:r>
      <w:r>
        <w:rPr>
          <w:color w:val="34312C"/>
          <w:spacing w:val="-7"/>
        </w:rPr>
        <w:t xml:space="preserve"> </w:t>
      </w:r>
      <w:r>
        <w:rPr>
          <w:color w:val="34312C"/>
        </w:rPr>
        <w:t>a</w:t>
      </w:r>
      <w:r>
        <w:rPr>
          <w:color w:val="34312C"/>
          <w:spacing w:val="-10"/>
        </w:rPr>
        <w:t xml:space="preserve"> </w:t>
      </w:r>
      <w:r>
        <w:rPr>
          <w:color w:val="34312C"/>
        </w:rPr>
        <w:t>pre-trained</w:t>
      </w:r>
      <w:r>
        <w:rPr>
          <w:color w:val="34312C"/>
          <w:spacing w:val="-7"/>
        </w:rPr>
        <w:t xml:space="preserve"> </w:t>
      </w:r>
      <w:r>
        <w:rPr>
          <w:color w:val="34312C"/>
        </w:rPr>
        <w:t>Convolutional</w:t>
      </w:r>
      <w:r>
        <w:rPr>
          <w:color w:val="34312C"/>
          <w:spacing w:val="-10"/>
        </w:rPr>
        <w:t xml:space="preserve"> </w:t>
      </w:r>
      <w:r>
        <w:rPr>
          <w:color w:val="34312C"/>
        </w:rPr>
        <w:t>Neural</w:t>
      </w:r>
      <w:r>
        <w:rPr>
          <w:color w:val="34312C"/>
          <w:spacing w:val="-10"/>
        </w:rPr>
        <w:t xml:space="preserve"> </w:t>
      </w:r>
      <w:r>
        <w:rPr>
          <w:color w:val="34312C"/>
        </w:rPr>
        <w:t>Network</w:t>
      </w:r>
      <w:r>
        <w:rPr>
          <w:color w:val="34312C"/>
          <w:spacing w:val="-9"/>
        </w:rPr>
        <w:t xml:space="preserve"> </w:t>
      </w:r>
      <w:r>
        <w:rPr>
          <w:color w:val="34312C"/>
        </w:rPr>
        <w:t>(CNN) model</w:t>
      </w:r>
      <w:r>
        <w:rPr>
          <w:color w:val="34312C"/>
          <w:spacing w:val="-8"/>
        </w:rPr>
        <w:t xml:space="preserve"> </w:t>
      </w:r>
      <w:r>
        <w:rPr>
          <w:color w:val="34312C"/>
        </w:rPr>
        <w:t>(MobileNetV2).</w:t>
      </w:r>
      <w:r>
        <w:rPr>
          <w:color w:val="34312C"/>
          <w:spacing w:val="-8"/>
        </w:rPr>
        <w:t xml:space="preserve"> </w:t>
      </w:r>
      <w:r>
        <w:rPr>
          <w:color w:val="34312C"/>
        </w:rPr>
        <w:t>This</w:t>
      </w:r>
      <w:r>
        <w:rPr>
          <w:color w:val="34312C"/>
          <w:spacing w:val="-7"/>
        </w:rPr>
        <w:t xml:space="preserve"> </w:t>
      </w:r>
      <w:r>
        <w:rPr>
          <w:color w:val="34312C"/>
        </w:rPr>
        <w:t>system</w:t>
      </w:r>
      <w:r>
        <w:rPr>
          <w:color w:val="34312C"/>
          <w:spacing w:val="-6"/>
        </w:rPr>
        <w:t xml:space="preserve"> </w:t>
      </w:r>
      <w:r>
        <w:rPr>
          <w:color w:val="34312C"/>
        </w:rPr>
        <w:t>will</w:t>
      </w:r>
      <w:r>
        <w:rPr>
          <w:color w:val="34312C"/>
          <w:spacing w:val="-7"/>
        </w:rPr>
        <w:t xml:space="preserve"> </w:t>
      </w:r>
      <w:r>
        <w:rPr>
          <w:color w:val="34312C"/>
        </w:rPr>
        <w:t>provide</w:t>
      </w:r>
      <w:r>
        <w:rPr>
          <w:color w:val="34312C"/>
          <w:spacing w:val="-6"/>
        </w:rPr>
        <w:t xml:space="preserve"> </w:t>
      </w:r>
      <w:r>
        <w:rPr>
          <w:color w:val="34312C"/>
        </w:rPr>
        <w:t>a</w:t>
      </w:r>
      <w:r>
        <w:rPr>
          <w:color w:val="34312C"/>
          <w:spacing w:val="-10"/>
        </w:rPr>
        <w:t xml:space="preserve"> </w:t>
      </w:r>
      <w:r>
        <w:rPr>
          <w:color w:val="34312C"/>
        </w:rPr>
        <w:t>highly</w:t>
      </w:r>
      <w:r>
        <w:rPr>
          <w:color w:val="34312C"/>
          <w:spacing w:val="-7"/>
        </w:rPr>
        <w:t xml:space="preserve"> </w:t>
      </w:r>
      <w:r>
        <w:rPr>
          <w:color w:val="34312C"/>
        </w:rPr>
        <w:t>accurate,</w:t>
      </w:r>
      <w:r>
        <w:rPr>
          <w:color w:val="34312C"/>
          <w:spacing w:val="-8"/>
        </w:rPr>
        <w:t xml:space="preserve"> </w:t>
      </w:r>
      <w:r>
        <w:rPr>
          <w:color w:val="34312C"/>
        </w:rPr>
        <w:t>efficient,</w:t>
      </w:r>
      <w:r>
        <w:rPr>
          <w:color w:val="34312C"/>
          <w:spacing w:val="-8"/>
        </w:rPr>
        <w:t xml:space="preserve"> </w:t>
      </w:r>
      <w:r>
        <w:rPr>
          <w:color w:val="34312C"/>
        </w:rPr>
        <w:t>and</w:t>
      </w:r>
      <w:r>
        <w:rPr>
          <w:color w:val="34312C"/>
          <w:spacing w:val="-8"/>
        </w:rPr>
        <w:t xml:space="preserve"> </w:t>
      </w:r>
      <w:r>
        <w:rPr>
          <w:color w:val="34312C"/>
        </w:rPr>
        <w:t>user-friendly</w:t>
      </w:r>
      <w:r>
        <w:rPr>
          <w:color w:val="34312C"/>
          <w:spacing w:val="-7"/>
        </w:rPr>
        <w:t xml:space="preserve"> </w:t>
      </w:r>
      <w:r>
        <w:rPr>
          <w:color w:val="34312C"/>
        </w:rPr>
        <w:t>tool for blood cell analysis.</w:t>
      </w:r>
    </w:p>
    <w:p w14:paraId="3143B446">
      <w:pPr>
        <w:pStyle w:val="7"/>
        <w:spacing w:before="28"/>
      </w:pPr>
    </w:p>
    <w:p w14:paraId="6CD6E4DC">
      <w:pPr>
        <w:pStyle w:val="10"/>
        <w:numPr>
          <w:ilvl w:val="2"/>
          <w:numId w:val="3"/>
        </w:numPr>
        <w:tabs>
          <w:tab w:val="left" w:pos="898"/>
        </w:tabs>
        <w:spacing w:before="0" w:after="0" w:line="331" w:lineRule="auto"/>
        <w:ind w:left="898" w:right="301" w:hanging="332"/>
        <w:jc w:val="left"/>
        <w:rPr>
          <w:sz w:val="24"/>
        </w:rPr>
      </w:pPr>
      <w:r>
        <w:rPr>
          <w:b/>
          <w:color w:val="34312C"/>
          <w:sz w:val="24"/>
        </w:rPr>
        <w:t>How</w:t>
      </w:r>
      <w:r>
        <w:rPr>
          <w:b/>
          <w:color w:val="34312C"/>
          <w:spacing w:val="-7"/>
          <w:sz w:val="24"/>
        </w:rPr>
        <w:t xml:space="preserve"> </w:t>
      </w:r>
      <w:r>
        <w:rPr>
          <w:b/>
          <w:color w:val="34312C"/>
          <w:sz w:val="24"/>
        </w:rPr>
        <w:t>does</w:t>
      </w:r>
      <w:r>
        <w:rPr>
          <w:b/>
          <w:color w:val="34312C"/>
          <w:spacing w:val="-6"/>
          <w:sz w:val="24"/>
        </w:rPr>
        <w:t xml:space="preserve"> </w:t>
      </w:r>
      <w:r>
        <w:rPr>
          <w:b/>
          <w:color w:val="34312C"/>
          <w:sz w:val="24"/>
        </w:rPr>
        <w:t>it</w:t>
      </w:r>
      <w:r>
        <w:rPr>
          <w:b/>
          <w:color w:val="34312C"/>
          <w:spacing w:val="-5"/>
          <w:sz w:val="24"/>
        </w:rPr>
        <w:t xml:space="preserve"> </w:t>
      </w:r>
      <w:r>
        <w:rPr>
          <w:b/>
          <w:color w:val="34312C"/>
          <w:sz w:val="24"/>
        </w:rPr>
        <w:t>address</w:t>
      </w:r>
      <w:r>
        <w:rPr>
          <w:b/>
          <w:color w:val="34312C"/>
          <w:spacing w:val="-7"/>
          <w:sz w:val="24"/>
        </w:rPr>
        <w:t xml:space="preserve"> </w:t>
      </w:r>
      <w:r>
        <w:rPr>
          <w:b/>
          <w:color w:val="34312C"/>
          <w:sz w:val="24"/>
        </w:rPr>
        <w:t>the</w:t>
      </w:r>
      <w:r>
        <w:rPr>
          <w:b/>
          <w:color w:val="34312C"/>
          <w:spacing w:val="-8"/>
          <w:sz w:val="24"/>
        </w:rPr>
        <w:t xml:space="preserve"> </w:t>
      </w:r>
      <w:r>
        <w:rPr>
          <w:b/>
          <w:color w:val="34312C"/>
          <w:sz w:val="24"/>
        </w:rPr>
        <w:t>identified</w:t>
      </w:r>
      <w:r>
        <w:rPr>
          <w:b/>
          <w:color w:val="34312C"/>
          <w:spacing w:val="-5"/>
          <w:sz w:val="24"/>
        </w:rPr>
        <w:t xml:space="preserve"> </w:t>
      </w:r>
      <w:r>
        <w:rPr>
          <w:b/>
          <w:color w:val="34312C"/>
          <w:sz w:val="24"/>
        </w:rPr>
        <w:t>problem?</w:t>
      </w:r>
      <w:r>
        <w:rPr>
          <w:b/>
          <w:color w:val="34312C"/>
          <w:spacing w:val="-2"/>
          <w:sz w:val="24"/>
        </w:rPr>
        <w:t xml:space="preserve"> </w:t>
      </w:r>
      <w:r>
        <w:rPr>
          <w:color w:val="34312C"/>
          <w:sz w:val="24"/>
        </w:rPr>
        <w:t>HematoVision</w:t>
      </w:r>
      <w:r>
        <w:rPr>
          <w:color w:val="34312C"/>
          <w:spacing w:val="-7"/>
          <w:sz w:val="24"/>
        </w:rPr>
        <w:t xml:space="preserve"> </w:t>
      </w:r>
      <w:r>
        <w:rPr>
          <w:color w:val="34312C"/>
          <w:sz w:val="24"/>
        </w:rPr>
        <w:t>directly</w:t>
      </w:r>
      <w:r>
        <w:rPr>
          <w:color w:val="34312C"/>
          <w:spacing w:val="-6"/>
          <w:sz w:val="24"/>
        </w:rPr>
        <w:t xml:space="preserve"> </w:t>
      </w:r>
      <w:r>
        <w:rPr>
          <w:color w:val="34312C"/>
          <w:sz w:val="24"/>
        </w:rPr>
        <w:t>addresses</w:t>
      </w:r>
      <w:r>
        <w:rPr>
          <w:color w:val="34312C"/>
          <w:spacing w:val="-6"/>
          <w:sz w:val="24"/>
        </w:rPr>
        <w:t xml:space="preserve"> </w:t>
      </w:r>
      <w:r>
        <w:rPr>
          <w:color w:val="34312C"/>
          <w:sz w:val="24"/>
        </w:rPr>
        <w:t>the</w:t>
      </w:r>
      <w:r>
        <w:rPr>
          <w:color w:val="34312C"/>
          <w:spacing w:val="-7"/>
          <w:sz w:val="24"/>
        </w:rPr>
        <w:t xml:space="preserve"> </w:t>
      </w:r>
      <w:r>
        <w:rPr>
          <w:color w:val="34312C"/>
          <w:sz w:val="24"/>
        </w:rPr>
        <w:t>problem</w:t>
      </w:r>
      <w:r>
        <w:rPr>
          <w:color w:val="34312C"/>
          <w:spacing w:val="-7"/>
          <w:sz w:val="24"/>
        </w:rPr>
        <w:t xml:space="preserve"> </w:t>
      </w:r>
      <w:r>
        <w:rPr>
          <w:color w:val="34312C"/>
          <w:sz w:val="24"/>
        </w:rPr>
        <w:t>of manual, time-consuming, and error-prone blood cell classification by:</w:t>
      </w:r>
    </w:p>
    <w:p w14:paraId="004FA9C1">
      <w:pPr>
        <w:pStyle w:val="7"/>
        <w:spacing w:before="120"/>
      </w:pPr>
    </w:p>
    <w:p w14:paraId="507DEA00">
      <w:pPr>
        <w:pStyle w:val="10"/>
        <w:numPr>
          <w:ilvl w:val="2"/>
          <w:numId w:val="3"/>
        </w:numPr>
        <w:tabs>
          <w:tab w:val="left" w:pos="898"/>
        </w:tabs>
        <w:spacing w:before="0" w:after="0" w:line="333" w:lineRule="auto"/>
        <w:ind w:left="898" w:right="552" w:hanging="332"/>
        <w:jc w:val="left"/>
        <w:rPr>
          <w:sz w:val="24"/>
        </w:rPr>
      </w:pPr>
      <w:r>
        <w:rPr>
          <w:b/>
          <w:color w:val="34312C"/>
          <w:sz w:val="24"/>
        </w:rPr>
        <w:t>Automating</w:t>
      </w:r>
      <w:r>
        <w:rPr>
          <w:b/>
          <w:color w:val="34312C"/>
          <w:spacing w:val="-10"/>
          <w:sz w:val="24"/>
        </w:rPr>
        <w:t xml:space="preserve"> </w:t>
      </w:r>
      <w:r>
        <w:rPr>
          <w:b/>
          <w:color w:val="34312C"/>
          <w:sz w:val="24"/>
        </w:rPr>
        <w:t>the</w:t>
      </w:r>
      <w:r>
        <w:rPr>
          <w:b/>
          <w:color w:val="34312C"/>
          <w:spacing w:val="-8"/>
          <w:sz w:val="24"/>
        </w:rPr>
        <w:t xml:space="preserve"> </w:t>
      </w:r>
      <w:r>
        <w:rPr>
          <w:b/>
          <w:color w:val="34312C"/>
          <w:sz w:val="24"/>
        </w:rPr>
        <w:t>process:</w:t>
      </w:r>
      <w:r>
        <w:rPr>
          <w:b/>
          <w:color w:val="34312C"/>
          <w:spacing w:val="-6"/>
          <w:sz w:val="24"/>
        </w:rPr>
        <w:t xml:space="preserve"> </w:t>
      </w:r>
      <w:r>
        <w:rPr>
          <w:color w:val="34312C"/>
          <w:sz w:val="24"/>
        </w:rPr>
        <w:t>Eliminating</w:t>
      </w:r>
      <w:r>
        <w:rPr>
          <w:color w:val="34312C"/>
          <w:spacing w:val="-7"/>
          <w:sz w:val="24"/>
        </w:rPr>
        <w:t xml:space="preserve"> </w:t>
      </w:r>
      <w:r>
        <w:rPr>
          <w:color w:val="34312C"/>
          <w:sz w:val="24"/>
        </w:rPr>
        <w:t>the</w:t>
      </w:r>
      <w:r>
        <w:rPr>
          <w:color w:val="34312C"/>
          <w:spacing w:val="-6"/>
          <w:sz w:val="24"/>
        </w:rPr>
        <w:t xml:space="preserve"> </w:t>
      </w:r>
      <w:r>
        <w:rPr>
          <w:color w:val="34312C"/>
          <w:sz w:val="24"/>
        </w:rPr>
        <w:t>need</w:t>
      </w:r>
      <w:r>
        <w:rPr>
          <w:color w:val="34312C"/>
          <w:spacing w:val="-8"/>
          <w:sz w:val="24"/>
        </w:rPr>
        <w:t xml:space="preserve"> </w:t>
      </w:r>
      <w:r>
        <w:rPr>
          <w:color w:val="34312C"/>
          <w:sz w:val="24"/>
        </w:rPr>
        <w:t>for</w:t>
      </w:r>
      <w:r>
        <w:rPr>
          <w:color w:val="34312C"/>
          <w:spacing w:val="-8"/>
          <w:sz w:val="24"/>
        </w:rPr>
        <w:t xml:space="preserve"> </w:t>
      </w:r>
      <w:r>
        <w:rPr>
          <w:color w:val="34312C"/>
          <w:sz w:val="24"/>
        </w:rPr>
        <w:t>manual</w:t>
      </w:r>
      <w:r>
        <w:rPr>
          <w:color w:val="34312C"/>
          <w:spacing w:val="-9"/>
          <w:sz w:val="24"/>
        </w:rPr>
        <w:t xml:space="preserve"> </w:t>
      </w:r>
      <w:r>
        <w:rPr>
          <w:color w:val="34312C"/>
          <w:sz w:val="24"/>
        </w:rPr>
        <w:t>microscopic</w:t>
      </w:r>
      <w:r>
        <w:rPr>
          <w:color w:val="34312C"/>
          <w:spacing w:val="-7"/>
          <w:sz w:val="24"/>
        </w:rPr>
        <w:t xml:space="preserve"> </w:t>
      </w:r>
      <w:r>
        <w:rPr>
          <w:color w:val="34312C"/>
          <w:sz w:val="24"/>
        </w:rPr>
        <w:t>analysis,</w:t>
      </w:r>
      <w:r>
        <w:rPr>
          <w:color w:val="34312C"/>
          <w:spacing w:val="-7"/>
          <w:sz w:val="24"/>
        </w:rPr>
        <w:t xml:space="preserve"> </w:t>
      </w:r>
      <w:r>
        <w:rPr>
          <w:color w:val="34312C"/>
          <w:sz w:val="24"/>
        </w:rPr>
        <w:t>significantly reducing the time and effort required.</w:t>
      </w:r>
    </w:p>
    <w:p w14:paraId="742EED01">
      <w:pPr>
        <w:pStyle w:val="7"/>
        <w:spacing w:before="114"/>
      </w:pPr>
    </w:p>
    <w:p w14:paraId="47374C44">
      <w:pPr>
        <w:pStyle w:val="10"/>
        <w:numPr>
          <w:ilvl w:val="2"/>
          <w:numId w:val="3"/>
        </w:numPr>
        <w:tabs>
          <w:tab w:val="left" w:pos="898"/>
        </w:tabs>
        <w:spacing w:before="0" w:after="0" w:line="333" w:lineRule="auto"/>
        <w:ind w:left="898" w:right="50" w:hanging="332"/>
        <w:jc w:val="left"/>
        <w:rPr>
          <w:sz w:val="24"/>
        </w:rPr>
      </w:pPr>
      <w:r>
        <w:rPr>
          <w:b/>
          <w:color w:val="34312C"/>
          <w:sz w:val="24"/>
        </w:rPr>
        <w:t>Improving</w:t>
      </w:r>
      <w:r>
        <w:rPr>
          <w:b/>
          <w:color w:val="34312C"/>
          <w:spacing w:val="-7"/>
          <w:sz w:val="24"/>
        </w:rPr>
        <w:t xml:space="preserve"> </w:t>
      </w:r>
      <w:r>
        <w:rPr>
          <w:b/>
          <w:color w:val="34312C"/>
          <w:sz w:val="24"/>
        </w:rPr>
        <w:t>accuracy:</w:t>
      </w:r>
      <w:r>
        <w:rPr>
          <w:b/>
          <w:color w:val="34312C"/>
          <w:spacing w:val="-4"/>
          <w:sz w:val="24"/>
        </w:rPr>
        <w:t xml:space="preserve"> </w:t>
      </w:r>
      <w:r>
        <w:rPr>
          <w:color w:val="34312C"/>
          <w:sz w:val="24"/>
        </w:rPr>
        <w:t>Leveraging</w:t>
      </w:r>
      <w:r>
        <w:rPr>
          <w:color w:val="34312C"/>
          <w:spacing w:val="-6"/>
          <w:sz w:val="24"/>
        </w:rPr>
        <w:t xml:space="preserve"> </w:t>
      </w:r>
      <w:r>
        <w:rPr>
          <w:color w:val="34312C"/>
          <w:sz w:val="24"/>
        </w:rPr>
        <w:t>the</w:t>
      </w:r>
      <w:r>
        <w:rPr>
          <w:color w:val="34312C"/>
          <w:spacing w:val="-8"/>
          <w:sz w:val="24"/>
        </w:rPr>
        <w:t xml:space="preserve"> </w:t>
      </w:r>
      <w:r>
        <w:rPr>
          <w:color w:val="34312C"/>
          <w:sz w:val="24"/>
        </w:rPr>
        <w:t>power</w:t>
      </w:r>
      <w:r>
        <w:rPr>
          <w:color w:val="34312C"/>
          <w:spacing w:val="-5"/>
          <w:sz w:val="24"/>
        </w:rPr>
        <w:t xml:space="preserve"> </w:t>
      </w:r>
      <w:r>
        <w:rPr>
          <w:color w:val="34312C"/>
          <w:sz w:val="24"/>
        </w:rPr>
        <w:t>of</w:t>
      </w:r>
      <w:r>
        <w:rPr>
          <w:color w:val="34312C"/>
          <w:spacing w:val="-7"/>
          <w:sz w:val="24"/>
        </w:rPr>
        <w:t xml:space="preserve"> </w:t>
      </w:r>
      <w:r>
        <w:rPr>
          <w:color w:val="34312C"/>
          <w:sz w:val="24"/>
        </w:rPr>
        <w:t>deep</w:t>
      </w:r>
      <w:r>
        <w:rPr>
          <w:color w:val="34312C"/>
          <w:spacing w:val="-5"/>
          <w:sz w:val="24"/>
        </w:rPr>
        <w:t xml:space="preserve"> </w:t>
      </w:r>
      <w:r>
        <w:rPr>
          <w:color w:val="34312C"/>
          <w:sz w:val="24"/>
        </w:rPr>
        <w:t>learning</w:t>
      </w:r>
      <w:r>
        <w:rPr>
          <w:color w:val="34312C"/>
          <w:spacing w:val="-8"/>
          <w:sz w:val="24"/>
        </w:rPr>
        <w:t xml:space="preserve"> </w:t>
      </w:r>
      <w:r>
        <w:rPr>
          <w:color w:val="34312C"/>
          <w:sz w:val="24"/>
        </w:rPr>
        <w:t>and</w:t>
      </w:r>
      <w:r>
        <w:rPr>
          <w:color w:val="34312C"/>
          <w:spacing w:val="-5"/>
          <w:sz w:val="24"/>
        </w:rPr>
        <w:t xml:space="preserve"> </w:t>
      </w:r>
      <w:r>
        <w:rPr>
          <w:color w:val="34312C"/>
          <w:sz w:val="24"/>
        </w:rPr>
        <w:t>transfer</w:t>
      </w:r>
      <w:r>
        <w:rPr>
          <w:color w:val="34312C"/>
          <w:spacing w:val="-7"/>
          <w:sz w:val="24"/>
        </w:rPr>
        <w:t xml:space="preserve"> </w:t>
      </w:r>
      <w:r>
        <w:rPr>
          <w:color w:val="34312C"/>
          <w:sz w:val="24"/>
        </w:rPr>
        <w:t>learning</w:t>
      </w:r>
      <w:r>
        <w:rPr>
          <w:color w:val="34312C"/>
          <w:spacing w:val="-8"/>
          <w:sz w:val="24"/>
        </w:rPr>
        <w:t xml:space="preserve"> </w:t>
      </w:r>
      <w:r>
        <w:rPr>
          <w:color w:val="34312C"/>
          <w:sz w:val="24"/>
        </w:rPr>
        <w:t>to</w:t>
      </w:r>
      <w:r>
        <w:rPr>
          <w:color w:val="34312C"/>
          <w:spacing w:val="-8"/>
          <w:sz w:val="24"/>
        </w:rPr>
        <w:t xml:space="preserve"> </w:t>
      </w:r>
      <w:r>
        <w:rPr>
          <w:color w:val="34312C"/>
          <w:sz w:val="24"/>
        </w:rPr>
        <w:t>achieve</w:t>
      </w:r>
      <w:r>
        <w:rPr>
          <w:color w:val="34312C"/>
          <w:spacing w:val="-7"/>
          <w:sz w:val="24"/>
        </w:rPr>
        <w:t xml:space="preserve"> </w:t>
      </w:r>
      <w:r>
        <w:rPr>
          <w:color w:val="34312C"/>
          <w:sz w:val="24"/>
        </w:rPr>
        <w:t>high classification accuracy, surpassing human consistency and reducing diagnostic errors.</w:t>
      </w:r>
    </w:p>
    <w:p w14:paraId="75491B28">
      <w:pPr>
        <w:pStyle w:val="7"/>
        <w:spacing w:before="115"/>
      </w:pPr>
    </w:p>
    <w:p w14:paraId="0FDD7EA9">
      <w:pPr>
        <w:pStyle w:val="10"/>
        <w:numPr>
          <w:ilvl w:val="2"/>
          <w:numId w:val="3"/>
        </w:numPr>
        <w:tabs>
          <w:tab w:val="left" w:pos="898"/>
        </w:tabs>
        <w:spacing w:before="0" w:after="0" w:line="333" w:lineRule="auto"/>
        <w:ind w:left="898" w:right="173" w:hanging="332"/>
        <w:jc w:val="left"/>
        <w:rPr>
          <w:sz w:val="24"/>
        </w:rPr>
      </w:pPr>
      <w:r>
        <w:rPr>
          <w:b/>
          <w:color w:val="34312C"/>
          <w:sz w:val="24"/>
        </w:rPr>
        <w:t>Increasing</w:t>
      </w:r>
      <w:r>
        <w:rPr>
          <w:b/>
          <w:color w:val="34312C"/>
          <w:spacing w:val="-10"/>
          <w:sz w:val="24"/>
        </w:rPr>
        <w:t xml:space="preserve"> </w:t>
      </w:r>
      <w:r>
        <w:rPr>
          <w:b/>
          <w:color w:val="34312C"/>
          <w:sz w:val="24"/>
        </w:rPr>
        <w:t>efficiency:</w:t>
      </w:r>
      <w:r>
        <w:rPr>
          <w:b/>
          <w:color w:val="34312C"/>
          <w:spacing w:val="-8"/>
          <w:sz w:val="24"/>
        </w:rPr>
        <w:t xml:space="preserve"> </w:t>
      </w:r>
      <w:r>
        <w:rPr>
          <w:color w:val="34312C"/>
          <w:sz w:val="24"/>
        </w:rPr>
        <w:t>Providing</w:t>
      </w:r>
      <w:r>
        <w:rPr>
          <w:color w:val="34312C"/>
          <w:spacing w:val="-9"/>
          <w:sz w:val="24"/>
        </w:rPr>
        <w:t xml:space="preserve"> </w:t>
      </w:r>
      <w:r>
        <w:rPr>
          <w:color w:val="34312C"/>
          <w:sz w:val="24"/>
        </w:rPr>
        <w:t>real-time</w:t>
      </w:r>
      <w:r>
        <w:rPr>
          <w:color w:val="34312C"/>
          <w:spacing w:val="-10"/>
          <w:sz w:val="24"/>
        </w:rPr>
        <w:t xml:space="preserve"> </w:t>
      </w:r>
      <w:r>
        <w:rPr>
          <w:color w:val="34312C"/>
          <w:sz w:val="24"/>
        </w:rPr>
        <w:t>predictions</w:t>
      </w:r>
      <w:r>
        <w:rPr>
          <w:color w:val="34312C"/>
          <w:spacing w:val="-9"/>
          <w:sz w:val="24"/>
        </w:rPr>
        <w:t xml:space="preserve"> </w:t>
      </w:r>
      <w:r>
        <w:rPr>
          <w:color w:val="34312C"/>
          <w:sz w:val="24"/>
        </w:rPr>
        <w:t>through</w:t>
      </w:r>
      <w:r>
        <w:rPr>
          <w:color w:val="34312C"/>
          <w:spacing w:val="-8"/>
          <w:sz w:val="24"/>
        </w:rPr>
        <w:t xml:space="preserve"> </w:t>
      </w:r>
      <w:r>
        <w:rPr>
          <w:color w:val="34312C"/>
          <w:sz w:val="24"/>
        </w:rPr>
        <w:t>a</w:t>
      </w:r>
      <w:r>
        <w:rPr>
          <w:color w:val="34312C"/>
          <w:spacing w:val="-11"/>
          <w:sz w:val="24"/>
        </w:rPr>
        <w:t xml:space="preserve"> </w:t>
      </w:r>
      <w:r>
        <w:rPr>
          <w:color w:val="34312C"/>
          <w:sz w:val="24"/>
        </w:rPr>
        <w:t>web</w:t>
      </w:r>
      <w:r>
        <w:rPr>
          <w:color w:val="34312C"/>
          <w:spacing w:val="-8"/>
          <w:sz w:val="24"/>
        </w:rPr>
        <w:t xml:space="preserve"> </w:t>
      </w:r>
      <w:r>
        <w:rPr>
          <w:color w:val="34312C"/>
          <w:sz w:val="24"/>
        </w:rPr>
        <w:t>application,</w:t>
      </w:r>
      <w:r>
        <w:rPr>
          <w:color w:val="34312C"/>
          <w:spacing w:val="-11"/>
          <w:sz w:val="24"/>
        </w:rPr>
        <w:t xml:space="preserve"> </w:t>
      </w:r>
      <w:r>
        <w:rPr>
          <w:color w:val="34312C"/>
          <w:sz w:val="24"/>
        </w:rPr>
        <w:t>enabling</w:t>
      </w:r>
      <w:r>
        <w:rPr>
          <w:color w:val="34312C"/>
          <w:spacing w:val="-11"/>
          <w:sz w:val="24"/>
        </w:rPr>
        <w:t xml:space="preserve"> </w:t>
      </w:r>
      <w:r>
        <w:rPr>
          <w:color w:val="34312C"/>
          <w:sz w:val="24"/>
        </w:rPr>
        <w:t>faster diagnostic turnaround times.</w:t>
      </w:r>
    </w:p>
    <w:p w14:paraId="15DA54FE">
      <w:pPr>
        <w:pStyle w:val="7"/>
        <w:spacing w:before="115"/>
      </w:pPr>
    </w:p>
    <w:p w14:paraId="3F572AF4">
      <w:pPr>
        <w:pStyle w:val="10"/>
        <w:numPr>
          <w:ilvl w:val="2"/>
          <w:numId w:val="3"/>
        </w:numPr>
        <w:tabs>
          <w:tab w:val="left" w:pos="898"/>
        </w:tabs>
        <w:spacing w:before="0" w:after="0" w:line="331" w:lineRule="auto"/>
        <w:ind w:left="898" w:right="464" w:hanging="332"/>
        <w:jc w:val="left"/>
        <w:rPr>
          <w:sz w:val="24"/>
        </w:rPr>
      </w:pPr>
      <w:r>
        <w:rPr>
          <w:b/>
          <w:color w:val="34312C"/>
          <w:sz w:val="24"/>
        </w:rPr>
        <w:t>Standardizing</w:t>
      </w:r>
      <w:r>
        <w:rPr>
          <w:b/>
          <w:color w:val="34312C"/>
          <w:spacing w:val="-11"/>
          <w:sz w:val="24"/>
        </w:rPr>
        <w:t xml:space="preserve"> </w:t>
      </w:r>
      <w:r>
        <w:rPr>
          <w:b/>
          <w:color w:val="34312C"/>
          <w:sz w:val="24"/>
        </w:rPr>
        <w:t>analysis:</w:t>
      </w:r>
      <w:r>
        <w:rPr>
          <w:b/>
          <w:color w:val="34312C"/>
          <w:spacing w:val="-9"/>
          <w:sz w:val="24"/>
        </w:rPr>
        <w:t xml:space="preserve"> </w:t>
      </w:r>
      <w:r>
        <w:rPr>
          <w:color w:val="34312C"/>
          <w:sz w:val="24"/>
        </w:rPr>
        <w:t>Reducing</w:t>
      </w:r>
      <w:r>
        <w:rPr>
          <w:color w:val="34312C"/>
          <w:spacing w:val="-12"/>
          <w:sz w:val="24"/>
        </w:rPr>
        <w:t xml:space="preserve"> </w:t>
      </w:r>
      <w:r>
        <w:rPr>
          <w:color w:val="34312C"/>
          <w:sz w:val="24"/>
        </w:rPr>
        <w:t>variability</w:t>
      </w:r>
      <w:r>
        <w:rPr>
          <w:color w:val="34312C"/>
          <w:spacing w:val="-10"/>
          <w:sz w:val="24"/>
        </w:rPr>
        <w:t xml:space="preserve"> </w:t>
      </w:r>
      <w:r>
        <w:rPr>
          <w:color w:val="34312C"/>
          <w:sz w:val="24"/>
        </w:rPr>
        <w:t>associated</w:t>
      </w:r>
      <w:r>
        <w:rPr>
          <w:color w:val="34312C"/>
          <w:spacing w:val="-8"/>
          <w:sz w:val="24"/>
        </w:rPr>
        <w:t xml:space="preserve"> </w:t>
      </w:r>
      <w:r>
        <w:rPr>
          <w:color w:val="34312C"/>
          <w:sz w:val="24"/>
        </w:rPr>
        <w:t>with</w:t>
      </w:r>
      <w:r>
        <w:rPr>
          <w:color w:val="34312C"/>
          <w:spacing w:val="-9"/>
          <w:sz w:val="24"/>
        </w:rPr>
        <w:t xml:space="preserve"> </w:t>
      </w:r>
      <w:r>
        <w:rPr>
          <w:color w:val="34312C"/>
          <w:sz w:val="24"/>
        </w:rPr>
        <w:t>individual</w:t>
      </w:r>
      <w:r>
        <w:rPr>
          <w:color w:val="34312C"/>
          <w:spacing w:val="-10"/>
          <w:sz w:val="24"/>
        </w:rPr>
        <w:t xml:space="preserve"> </w:t>
      </w:r>
      <w:r>
        <w:rPr>
          <w:color w:val="34312C"/>
          <w:sz w:val="24"/>
        </w:rPr>
        <w:t>human</w:t>
      </w:r>
      <w:r>
        <w:rPr>
          <w:color w:val="34312C"/>
          <w:spacing w:val="-9"/>
          <w:sz w:val="24"/>
        </w:rPr>
        <w:t xml:space="preserve"> </w:t>
      </w:r>
      <w:r>
        <w:rPr>
          <w:color w:val="34312C"/>
          <w:sz w:val="24"/>
        </w:rPr>
        <w:t>interpretation, leading to more consistent and reliable results.</w:t>
      </w:r>
    </w:p>
    <w:p w14:paraId="77704A91">
      <w:pPr>
        <w:pStyle w:val="7"/>
        <w:spacing w:before="122"/>
      </w:pPr>
    </w:p>
    <w:p w14:paraId="4D4CA4BF">
      <w:pPr>
        <w:pStyle w:val="4"/>
        <w:numPr>
          <w:ilvl w:val="2"/>
          <w:numId w:val="3"/>
        </w:numPr>
        <w:tabs>
          <w:tab w:val="left" w:pos="897"/>
        </w:tabs>
        <w:spacing w:before="0" w:after="0" w:line="240" w:lineRule="auto"/>
        <w:ind w:left="897" w:right="0" w:hanging="331"/>
        <w:jc w:val="left"/>
      </w:pPr>
      <w:r>
        <w:rPr>
          <w:color w:val="34312C"/>
        </w:rPr>
        <w:t>What</w:t>
      </w:r>
      <w:r>
        <w:rPr>
          <w:color w:val="34312C"/>
          <w:spacing w:val="-6"/>
        </w:rPr>
        <w:t xml:space="preserve"> </w:t>
      </w:r>
      <w:r>
        <w:rPr>
          <w:color w:val="34312C"/>
        </w:rPr>
        <w:t>makes</w:t>
      </w:r>
      <w:r>
        <w:rPr>
          <w:color w:val="34312C"/>
          <w:spacing w:val="-5"/>
        </w:rPr>
        <w:t xml:space="preserve"> </w:t>
      </w:r>
      <w:r>
        <w:rPr>
          <w:color w:val="34312C"/>
        </w:rPr>
        <w:t>this</w:t>
      </w:r>
      <w:r>
        <w:rPr>
          <w:color w:val="34312C"/>
          <w:spacing w:val="-8"/>
        </w:rPr>
        <w:t xml:space="preserve"> </w:t>
      </w:r>
      <w:r>
        <w:rPr>
          <w:color w:val="34312C"/>
        </w:rPr>
        <w:t>solution</w:t>
      </w:r>
      <w:r>
        <w:rPr>
          <w:color w:val="34312C"/>
          <w:spacing w:val="-5"/>
        </w:rPr>
        <w:t xml:space="preserve"> </w:t>
      </w:r>
      <w:r>
        <w:rPr>
          <w:color w:val="34312C"/>
        </w:rPr>
        <w:t>unique</w:t>
      </w:r>
      <w:r>
        <w:rPr>
          <w:color w:val="34312C"/>
          <w:spacing w:val="-9"/>
        </w:rPr>
        <w:t xml:space="preserve"> </w:t>
      </w:r>
      <w:r>
        <w:rPr>
          <w:color w:val="34312C"/>
        </w:rPr>
        <w:t>or</w:t>
      </w:r>
      <w:r>
        <w:rPr>
          <w:color w:val="34312C"/>
          <w:spacing w:val="-7"/>
        </w:rPr>
        <w:t xml:space="preserve"> </w:t>
      </w:r>
      <w:r>
        <w:rPr>
          <w:color w:val="34312C"/>
        </w:rPr>
        <w:t>better</w:t>
      </w:r>
      <w:r>
        <w:rPr>
          <w:color w:val="34312C"/>
          <w:spacing w:val="-7"/>
        </w:rPr>
        <w:t xml:space="preserve"> </w:t>
      </w:r>
      <w:r>
        <w:rPr>
          <w:color w:val="34312C"/>
        </w:rPr>
        <w:t>than</w:t>
      </w:r>
      <w:r>
        <w:rPr>
          <w:color w:val="34312C"/>
          <w:spacing w:val="-6"/>
        </w:rPr>
        <w:t xml:space="preserve"> </w:t>
      </w:r>
      <w:r>
        <w:rPr>
          <w:color w:val="34312C"/>
        </w:rPr>
        <w:t>existing</w:t>
      </w:r>
      <w:r>
        <w:rPr>
          <w:color w:val="34312C"/>
          <w:spacing w:val="-7"/>
        </w:rPr>
        <w:t xml:space="preserve"> </w:t>
      </w:r>
      <w:r>
        <w:rPr>
          <w:color w:val="34312C"/>
          <w:spacing w:val="-2"/>
        </w:rPr>
        <w:t>alternatives?</w:t>
      </w:r>
    </w:p>
    <w:p w14:paraId="1CE59772">
      <w:pPr>
        <w:pStyle w:val="7"/>
        <w:spacing w:before="89"/>
        <w:rPr>
          <w:b/>
        </w:rPr>
      </w:pPr>
    </w:p>
    <w:p w14:paraId="2B9ED455">
      <w:pPr>
        <w:pStyle w:val="10"/>
        <w:numPr>
          <w:ilvl w:val="2"/>
          <w:numId w:val="3"/>
        </w:numPr>
        <w:tabs>
          <w:tab w:val="left" w:pos="898"/>
        </w:tabs>
        <w:spacing w:before="0" w:after="0" w:line="333" w:lineRule="auto"/>
        <w:ind w:left="898" w:right="334" w:hanging="332"/>
        <w:jc w:val="left"/>
        <w:rPr>
          <w:sz w:val="24"/>
        </w:rPr>
      </w:pPr>
      <w:r>
        <w:rPr>
          <w:b/>
          <w:color w:val="34312C"/>
          <w:sz w:val="24"/>
        </w:rPr>
        <w:t xml:space="preserve">Leveraging Transfer Learning: </w:t>
      </w:r>
      <w:r>
        <w:rPr>
          <w:color w:val="34312C"/>
          <w:sz w:val="24"/>
        </w:rPr>
        <w:t>By utilizing a pre-trained MobileNetV2 model, HematoVision benefits</w:t>
      </w:r>
      <w:r>
        <w:rPr>
          <w:color w:val="34312C"/>
          <w:spacing w:val="-8"/>
          <w:sz w:val="24"/>
        </w:rPr>
        <w:t xml:space="preserve"> </w:t>
      </w:r>
      <w:r>
        <w:rPr>
          <w:color w:val="34312C"/>
          <w:sz w:val="24"/>
        </w:rPr>
        <w:t>from</w:t>
      </w:r>
      <w:r>
        <w:rPr>
          <w:color w:val="34312C"/>
          <w:spacing w:val="-5"/>
          <w:sz w:val="24"/>
        </w:rPr>
        <w:t xml:space="preserve"> </w:t>
      </w:r>
      <w:r>
        <w:rPr>
          <w:color w:val="34312C"/>
          <w:sz w:val="24"/>
        </w:rPr>
        <w:t>knowledge</w:t>
      </w:r>
      <w:r>
        <w:rPr>
          <w:color w:val="34312C"/>
          <w:spacing w:val="-8"/>
          <w:sz w:val="24"/>
        </w:rPr>
        <w:t xml:space="preserve"> </w:t>
      </w:r>
      <w:r>
        <w:rPr>
          <w:color w:val="34312C"/>
          <w:sz w:val="24"/>
        </w:rPr>
        <w:t>learned</w:t>
      </w:r>
      <w:r>
        <w:rPr>
          <w:color w:val="34312C"/>
          <w:spacing w:val="-7"/>
          <w:sz w:val="24"/>
        </w:rPr>
        <w:t xml:space="preserve"> </w:t>
      </w:r>
      <w:r>
        <w:rPr>
          <w:color w:val="34312C"/>
          <w:sz w:val="24"/>
        </w:rPr>
        <w:t>on</w:t>
      </w:r>
      <w:r>
        <w:rPr>
          <w:color w:val="34312C"/>
          <w:spacing w:val="-7"/>
          <w:sz w:val="24"/>
        </w:rPr>
        <w:t xml:space="preserve"> </w:t>
      </w:r>
      <w:r>
        <w:rPr>
          <w:color w:val="34312C"/>
          <w:sz w:val="24"/>
        </w:rPr>
        <w:t>a</w:t>
      </w:r>
      <w:r>
        <w:rPr>
          <w:color w:val="34312C"/>
          <w:spacing w:val="-5"/>
          <w:sz w:val="24"/>
        </w:rPr>
        <w:t xml:space="preserve"> </w:t>
      </w:r>
      <w:r>
        <w:rPr>
          <w:color w:val="34312C"/>
          <w:sz w:val="24"/>
        </w:rPr>
        <w:t>vast</w:t>
      </w:r>
      <w:r>
        <w:rPr>
          <w:color w:val="34312C"/>
          <w:spacing w:val="-7"/>
          <w:sz w:val="24"/>
        </w:rPr>
        <w:t xml:space="preserve"> </w:t>
      </w:r>
      <w:r>
        <w:rPr>
          <w:color w:val="34312C"/>
          <w:sz w:val="24"/>
        </w:rPr>
        <w:t>image</w:t>
      </w:r>
      <w:r>
        <w:rPr>
          <w:color w:val="34312C"/>
          <w:spacing w:val="-7"/>
          <w:sz w:val="24"/>
        </w:rPr>
        <w:t xml:space="preserve"> </w:t>
      </w:r>
      <w:r>
        <w:rPr>
          <w:color w:val="34312C"/>
          <w:sz w:val="24"/>
        </w:rPr>
        <w:t>dataset,</w:t>
      </w:r>
      <w:r>
        <w:rPr>
          <w:color w:val="34312C"/>
          <w:spacing w:val="-6"/>
          <w:sz w:val="24"/>
        </w:rPr>
        <w:t xml:space="preserve"> </w:t>
      </w:r>
      <w:r>
        <w:rPr>
          <w:color w:val="34312C"/>
          <w:sz w:val="24"/>
        </w:rPr>
        <w:t>allowing</w:t>
      </w:r>
      <w:r>
        <w:rPr>
          <w:color w:val="34312C"/>
          <w:spacing w:val="-6"/>
          <w:sz w:val="24"/>
        </w:rPr>
        <w:t xml:space="preserve"> </w:t>
      </w:r>
      <w:r>
        <w:rPr>
          <w:color w:val="34312C"/>
          <w:sz w:val="24"/>
        </w:rPr>
        <w:t>it</w:t>
      </w:r>
      <w:r>
        <w:rPr>
          <w:color w:val="34312C"/>
          <w:spacing w:val="-7"/>
          <w:sz w:val="24"/>
        </w:rPr>
        <w:t xml:space="preserve"> </w:t>
      </w:r>
      <w:r>
        <w:rPr>
          <w:color w:val="34312C"/>
          <w:sz w:val="24"/>
        </w:rPr>
        <w:t>to</w:t>
      </w:r>
      <w:r>
        <w:rPr>
          <w:color w:val="34312C"/>
          <w:spacing w:val="-5"/>
          <w:sz w:val="24"/>
        </w:rPr>
        <w:t xml:space="preserve"> </w:t>
      </w:r>
      <w:r>
        <w:rPr>
          <w:color w:val="34312C"/>
          <w:sz w:val="24"/>
        </w:rPr>
        <w:t>achieve</w:t>
      </w:r>
      <w:r>
        <w:rPr>
          <w:color w:val="34312C"/>
          <w:spacing w:val="-5"/>
          <w:sz w:val="24"/>
        </w:rPr>
        <w:t xml:space="preserve"> </w:t>
      </w:r>
      <w:r>
        <w:rPr>
          <w:color w:val="34312C"/>
          <w:sz w:val="24"/>
        </w:rPr>
        <w:t>high</w:t>
      </w:r>
      <w:r>
        <w:rPr>
          <w:color w:val="34312C"/>
          <w:spacing w:val="-5"/>
          <w:sz w:val="24"/>
        </w:rPr>
        <w:t xml:space="preserve"> </w:t>
      </w:r>
      <w:r>
        <w:rPr>
          <w:color w:val="34312C"/>
          <w:sz w:val="24"/>
        </w:rPr>
        <w:t>accuracy</w:t>
      </w:r>
    </w:p>
    <w:p w14:paraId="2720B99A">
      <w:pPr>
        <w:pStyle w:val="10"/>
        <w:spacing w:after="0" w:line="333" w:lineRule="auto"/>
        <w:jc w:val="left"/>
        <w:rPr>
          <w:sz w:val="24"/>
        </w:rPr>
        <w:sectPr>
          <w:pgSz w:w="11920" w:h="16860"/>
          <w:pgMar w:top="700" w:right="850" w:bottom="280" w:left="708" w:header="720" w:footer="720" w:gutter="0"/>
          <w:cols w:space="720" w:num="1"/>
        </w:sectPr>
      </w:pPr>
    </w:p>
    <w:p w14:paraId="3B344271">
      <w:pPr>
        <w:pStyle w:val="7"/>
        <w:spacing w:before="37" w:line="405" w:lineRule="auto"/>
        <w:ind w:left="898" w:right="85"/>
      </w:pPr>
      <w:r>
        <w:rPr>
          <w:color w:val="34312C"/>
        </w:rPr>
        <w:t>with</w:t>
      </w:r>
      <w:r>
        <w:rPr>
          <w:color w:val="34312C"/>
          <w:spacing w:val="-6"/>
        </w:rPr>
        <w:t xml:space="preserve"> </w:t>
      </w:r>
      <w:r>
        <w:rPr>
          <w:color w:val="34312C"/>
        </w:rPr>
        <w:t>less</w:t>
      </w:r>
      <w:r>
        <w:rPr>
          <w:color w:val="34312C"/>
          <w:spacing w:val="-7"/>
        </w:rPr>
        <w:t xml:space="preserve"> </w:t>
      </w:r>
      <w:r>
        <w:rPr>
          <w:color w:val="34312C"/>
        </w:rPr>
        <w:t>training</w:t>
      </w:r>
      <w:r>
        <w:rPr>
          <w:color w:val="34312C"/>
          <w:spacing w:val="-9"/>
        </w:rPr>
        <w:t xml:space="preserve"> </w:t>
      </w:r>
      <w:r>
        <w:rPr>
          <w:color w:val="34312C"/>
        </w:rPr>
        <w:t>data</w:t>
      </w:r>
      <w:r>
        <w:rPr>
          <w:color w:val="34312C"/>
          <w:spacing w:val="-7"/>
        </w:rPr>
        <w:t xml:space="preserve"> </w:t>
      </w:r>
      <w:r>
        <w:rPr>
          <w:color w:val="34312C"/>
        </w:rPr>
        <w:t>and</w:t>
      </w:r>
      <w:r>
        <w:rPr>
          <w:color w:val="34312C"/>
          <w:spacing w:val="-6"/>
        </w:rPr>
        <w:t xml:space="preserve"> </w:t>
      </w:r>
      <w:r>
        <w:rPr>
          <w:color w:val="34312C"/>
        </w:rPr>
        <w:t>computational</w:t>
      </w:r>
      <w:r>
        <w:rPr>
          <w:color w:val="34312C"/>
          <w:spacing w:val="-7"/>
        </w:rPr>
        <w:t xml:space="preserve"> </w:t>
      </w:r>
      <w:r>
        <w:rPr>
          <w:color w:val="34312C"/>
        </w:rPr>
        <w:t>resources</w:t>
      </w:r>
      <w:r>
        <w:rPr>
          <w:color w:val="34312C"/>
          <w:spacing w:val="-7"/>
        </w:rPr>
        <w:t xml:space="preserve"> </w:t>
      </w:r>
      <w:r>
        <w:rPr>
          <w:color w:val="34312C"/>
        </w:rPr>
        <w:t>compared</w:t>
      </w:r>
      <w:r>
        <w:rPr>
          <w:color w:val="34312C"/>
          <w:spacing w:val="-8"/>
        </w:rPr>
        <w:t xml:space="preserve"> </w:t>
      </w:r>
      <w:r>
        <w:rPr>
          <w:color w:val="34312C"/>
        </w:rPr>
        <w:t>to</w:t>
      </w:r>
      <w:r>
        <w:rPr>
          <w:color w:val="34312C"/>
          <w:spacing w:val="-9"/>
        </w:rPr>
        <w:t xml:space="preserve"> </w:t>
      </w:r>
      <w:r>
        <w:rPr>
          <w:color w:val="34312C"/>
        </w:rPr>
        <w:t>training</w:t>
      </w:r>
      <w:r>
        <w:rPr>
          <w:color w:val="34312C"/>
          <w:spacing w:val="-12"/>
        </w:rPr>
        <w:t xml:space="preserve"> </w:t>
      </w:r>
      <w:r>
        <w:rPr>
          <w:color w:val="34312C"/>
        </w:rPr>
        <w:t>a</w:t>
      </w:r>
      <w:r>
        <w:rPr>
          <w:color w:val="34312C"/>
          <w:spacing w:val="-7"/>
        </w:rPr>
        <w:t xml:space="preserve"> </w:t>
      </w:r>
      <w:r>
        <w:rPr>
          <w:color w:val="34312C"/>
        </w:rPr>
        <w:t>CNN</w:t>
      </w:r>
      <w:r>
        <w:rPr>
          <w:color w:val="34312C"/>
          <w:spacing w:val="-8"/>
        </w:rPr>
        <w:t xml:space="preserve"> </w:t>
      </w:r>
      <w:r>
        <w:rPr>
          <w:color w:val="34312C"/>
        </w:rPr>
        <w:t>from</w:t>
      </w:r>
      <w:r>
        <w:rPr>
          <w:color w:val="34312C"/>
          <w:spacing w:val="-6"/>
        </w:rPr>
        <w:t xml:space="preserve"> </w:t>
      </w:r>
      <w:r>
        <w:rPr>
          <w:color w:val="34312C"/>
        </w:rPr>
        <w:t>scratch. This makes the development and deployment more efficient.</w:t>
      </w:r>
    </w:p>
    <w:p w14:paraId="4934C7E1">
      <w:pPr>
        <w:pStyle w:val="7"/>
        <w:spacing w:before="31"/>
      </w:pPr>
    </w:p>
    <w:p w14:paraId="37BAD62A">
      <w:pPr>
        <w:pStyle w:val="10"/>
        <w:numPr>
          <w:ilvl w:val="2"/>
          <w:numId w:val="3"/>
        </w:numPr>
        <w:tabs>
          <w:tab w:val="left" w:pos="898"/>
        </w:tabs>
        <w:spacing w:before="0" w:after="0" w:line="331" w:lineRule="auto"/>
        <w:ind w:left="898" w:right="827" w:hanging="332"/>
        <w:jc w:val="left"/>
        <w:rPr>
          <w:sz w:val="24"/>
        </w:rPr>
      </w:pPr>
      <w:r>
        <w:rPr>
          <w:b/>
          <w:color w:val="34312C"/>
          <w:sz w:val="24"/>
        </w:rPr>
        <w:t xml:space="preserve">User-Friendly Web Interface: </w:t>
      </w:r>
      <w:r>
        <w:rPr>
          <w:color w:val="34312C"/>
          <w:sz w:val="24"/>
        </w:rPr>
        <w:t>The Flask-based web application provides an intuitive and accessible</w:t>
      </w:r>
      <w:r>
        <w:rPr>
          <w:color w:val="34312C"/>
          <w:spacing w:val="-8"/>
          <w:sz w:val="24"/>
        </w:rPr>
        <w:t xml:space="preserve"> </w:t>
      </w:r>
      <w:r>
        <w:rPr>
          <w:color w:val="34312C"/>
          <w:sz w:val="24"/>
        </w:rPr>
        <w:t>platform</w:t>
      </w:r>
      <w:r>
        <w:rPr>
          <w:color w:val="34312C"/>
          <w:spacing w:val="-8"/>
          <w:sz w:val="24"/>
        </w:rPr>
        <w:t xml:space="preserve"> </w:t>
      </w:r>
      <w:r>
        <w:rPr>
          <w:color w:val="34312C"/>
          <w:sz w:val="24"/>
        </w:rPr>
        <w:t>for</w:t>
      </w:r>
      <w:r>
        <w:rPr>
          <w:color w:val="34312C"/>
          <w:spacing w:val="-10"/>
          <w:sz w:val="24"/>
        </w:rPr>
        <w:t xml:space="preserve"> </w:t>
      </w:r>
      <w:r>
        <w:rPr>
          <w:color w:val="34312C"/>
          <w:sz w:val="24"/>
        </w:rPr>
        <w:t>healthcare</w:t>
      </w:r>
      <w:r>
        <w:rPr>
          <w:color w:val="34312C"/>
          <w:spacing w:val="-10"/>
          <w:sz w:val="24"/>
        </w:rPr>
        <w:t xml:space="preserve"> </w:t>
      </w:r>
      <w:r>
        <w:rPr>
          <w:color w:val="34312C"/>
          <w:sz w:val="24"/>
        </w:rPr>
        <w:t>professionals</w:t>
      </w:r>
      <w:r>
        <w:rPr>
          <w:color w:val="34312C"/>
          <w:spacing w:val="-11"/>
          <w:sz w:val="24"/>
        </w:rPr>
        <w:t xml:space="preserve"> </w:t>
      </w:r>
      <w:r>
        <w:rPr>
          <w:color w:val="34312C"/>
          <w:sz w:val="24"/>
        </w:rPr>
        <w:t>to</w:t>
      </w:r>
      <w:r>
        <w:rPr>
          <w:color w:val="34312C"/>
          <w:spacing w:val="-8"/>
          <w:sz w:val="24"/>
        </w:rPr>
        <w:t xml:space="preserve"> </w:t>
      </w:r>
      <w:r>
        <w:rPr>
          <w:color w:val="34312C"/>
          <w:sz w:val="24"/>
        </w:rPr>
        <w:t>upload</w:t>
      </w:r>
      <w:r>
        <w:rPr>
          <w:color w:val="34312C"/>
          <w:spacing w:val="-10"/>
          <w:sz w:val="24"/>
        </w:rPr>
        <w:t xml:space="preserve"> </w:t>
      </w:r>
      <w:r>
        <w:rPr>
          <w:color w:val="34312C"/>
          <w:sz w:val="24"/>
        </w:rPr>
        <w:t>images</w:t>
      </w:r>
      <w:r>
        <w:rPr>
          <w:color w:val="34312C"/>
          <w:spacing w:val="-9"/>
          <w:sz w:val="24"/>
        </w:rPr>
        <w:t xml:space="preserve"> </w:t>
      </w:r>
      <w:r>
        <w:rPr>
          <w:color w:val="34312C"/>
          <w:sz w:val="24"/>
        </w:rPr>
        <w:t>and</w:t>
      </w:r>
      <w:r>
        <w:rPr>
          <w:color w:val="34312C"/>
          <w:spacing w:val="-10"/>
          <w:sz w:val="24"/>
        </w:rPr>
        <w:t xml:space="preserve"> </w:t>
      </w:r>
      <w:r>
        <w:rPr>
          <w:color w:val="34312C"/>
          <w:sz w:val="24"/>
        </w:rPr>
        <w:t>receive</w:t>
      </w:r>
      <w:r>
        <w:rPr>
          <w:color w:val="34312C"/>
          <w:spacing w:val="-8"/>
          <w:sz w:val="24"/>
        </w:rPr>
        <w:t xml:space="preserve"> </w:t>
      </w:r>
      <w:r>
        <w:rPr>
          <w:color w:val="34312C"/>
          <w:sz w:val="24"/>
        </w:rPr>
        <w:t>immediate</w:t>
      </w:r>
    </w:p>
    <w:p w14:paraId="50A14927">
      <w:pPr>
        <w:pStyle w:val="7"/>
        <w:spacing w:before="90"/>
        <w:ind w:left="898"/>
      </w:pPr>
      <w:r>
        <w:rPr>
          <w:color w:val="34312C"/>
        </w:rPr>
        <w:t>classification</w:t>
      </w:r>
      <w:r>
        <w:rPr>
          <w:color w:val="34312C"/>
          <w:spacing w:val="-8"/>
        </w:rPr>
        <w:t xml:space="preserve"> </w:t>
      </w:r>
      <w:r>
        <w:rPr>
          <w:color w:val="34312C"/>
        </w:rPr>
        <w:t>results,</w:t>
      </w:r>
      <w:r>
        <w:rPr>
          <w:color w:val="34312C"/>
          <w:spacing w:val="-10"/>
        </w:rPr>
        <w:t xml:space="preserve"> </w:t>
      </w:r>
      <w:r>
        <w:rPr>
          <w:color w:val="34312C"/>
        </w:rPr>
        <w:t>requiring</w:t>
      </w:r>
      <w:r>
        <w:rPr>
          <w:color w:val="34312C"/>
          <w:spacing w:val="-11"/>
        </w:rPr>
        <w:t xml:space="preserve"> </w:t>
      </w:r>
      <w:r>
        <w:rPr>
          <w:color w:val="34312C"/>
        </w:rPr>
        <w:t>no</w:t>
      </w:r>
      <w:r>
        <w:rPr>
          <w:color w:val="34312C"/>
          <w:spacing w:val="-11"/>
        </w:rPr>
        <w:t xml:space="preserve"> </w:t>
      </w:r>
      <w:r>
        <w:rPr>
          <w:color w:val="34312C"/>
        </w:rPr>
        <w:t>specialized</w:t>
      </w:r>
      <w:r>
        <w:rPr>
          <w:color w:val="34312C"/>
          <w:spacing w:val="-8"/>
        </w:rPr>
        <w:t xml:space="preserve"> </w:t>
      </w:r>
      <w:r>
        <w:rPr>
          <w:color w:val="34312C"/>
        </w:rPr>
        <w:t>technical</w:t>
      </w:r>
      <w:r>
        <w:rPr>
          <w:color w:val="34312C"/>
          <w:spacing w:val="-9"/>
        </w:rPr>
        <w:t xml:space="preserve"> </w:t>
      </w:r>
      <w:r>
        <w:rPr>
          <w:color w:val="34312C"/>
          <w:spacing w:val="-2"/>
        </w:rPr>
        <w:t>knowledge.</w:t>
      </w:r>
    </w:p>
    <w:p w14:paraId="27C989F6">
      <w:pPr>
        <w:pStyle w:val="7"/>
        <w:spacing w:before="230"/>
      </w:pPr>
    </w:p>
    <w:p w14:paraId="4FE1943D">
      <w:pPr>
        <w:pStyle w:val="10"/>
        <w:numPr>
          <w:ilvl w:val="2"/>
          <w:numId w:val="3"/>
        </w:numPr>
        <w:tabs>
          <w:tab w:val="left" w:pos="898"/>
        </w:tabs>
        <w:spacing w:before="1" w:after="0" w:line="333" w:lineRule="auto"/>
        <w:ind w:left="898" w:right="216" w:hanging="332"/>
        <w:jc w:val="left"/>
        <w:rPr>
          <w:sz w:val="24"/>
        </w:rPr>
      </w:pPr>
      <w:r>
        <w:rPr>
          <w:b/>
          <w:color w:val="34312C"/>
          <w:sz w:val="24"/>
        </w:rPr>
        <w:t>Focus</w:t>
      </w:r>
      <w:r>
        <w:rPr>
          <w:b/>
          <w:color w:val="34312C"/>
          <w:spacing w:val="-7"/>
          <w:sz w:val="24"/>
        </w:rPr>
        <w:t xml:space="preserve"> </w:t>
      </w:r>
      <w:r>
        <w:rPr>
          <w:b/>
          <w:color w:val="34312C"/>
          <w:sz w:val="24"/>
        </w:rPr>
        <w:t>on</w:t>
      </w:r>
      <w:r>
        <w:rPr>
          <w:b/>
          <w:color w:val="34312C"/>
          <w:spacing w:val="-4"/>
          <w:sz w:val="24"/>
        </w:rPr>
        <w:t xml:space="preserve"> </w:t>
      </w:r>
      <w:r>
        <w:rPr>
          <w:b/>
          <w:color w:val="34312C"/>
          <w:sz w:val="24"/>
        </w:rPr>
        <w:t>Specific</w:t>
      </w:r>
      <w:r>
        <w:rPr>
          <w:b/>
          <w:color w:val="34312C"/>
          <w:spacing w:val="-4"/>
          <w:sz w:val="24"/>
        </w:rPr>
        <w:t xml:space="preserve"> </w:t>
      </w:r>
      <w:r>
        <w:rPr>
          <w:b/>
          <w:color w:val="34312C"/>
          <w:sz w:val="24"/>
        </w:rPr>
        <w:t>Blood</w:t>
      </w:r>
      <w:r>
        <w:rPr>
          <w:b/>
          <w:color w:val="34312C"/>
          <w:spacing w:val="-6"/>
          <w:sz w:val="24"/>
        </w:rPr>
        <w:t xml:space="preserve"> </w:t>
      </w:r>
      <w:r>
        <w:rPr>
          <w:b/>
          <w:color w:val="34312C"/>
          <w:sz w:val="24"/>
        </w:rPr>
        <w:t>Cell</w:t>
      </w:r>
      <w:r>
        <w:rPr>
          <w:b/>
          <w:color w:val="34312C"/>
          <w:spacing w:val="-3"/>
          <w:sz w:val="24"/>
        </w:rPr>
        <w:t xml:space="preserve"> </w:t>
      </w:r>
      <w:r>
        <w:rPr>
          <w:b/>
          <w:color w:val="34312C"/>
          <w:sz w:val="24"/>
        </w:rPr>
        <w:t>Types:</w:t>
      </w:r>
      <w:r>
        <w:rPr>
          <w:b/>
          <w:color w:val="34312C"/>
          <w:spacing w:val="-1"/>
          <w:sz w:val="24"/>
        </w:rPr>
        <w:t xml:space="preserve"> </w:t>
      </w:r>
      <w:r>
        <w:rPr>
          <w:color w:val="34312C"/>
          <w:sz w:val="24"/>
        </w:rPr>
        <w:t>The</w:t>
      </w:r>
      <w:r>
        <w:rPr>
          <w:color w:val="34312C"/>
          <w:spacing w:val="-6"/>
          <w:sz w:val="24"/>
        </w:rPr>
        <w:t xml:space="preserve"> </w:t>
      </w:r>
      <w:r>
        <w:rPr>
          <w:color w:val="34312C"/>
          <w:sz w:val="24"/>
        </w:rPr>
        <w:t>model</w:t>
      </w:r>
      <w:r>
        <w:rPr>
          <w:color w:val="34312C"/>
          <w:spacing w:val="-4"/>
          <w:sz w:val="24"/>
        </w:rPr>
        <w:t xml:space="preserve"> </w:t>
      </w:r>
      <w:r>
        <w:rPr>
          <w:color w:val="34312C"/>
          <w:sz w:val="24"/>
        </w:rPr>
        <w:t>is</w:t>
      </w:r>
      <w:r>
        <w:rPr>
          <w:color w:val="34312C"/>
          <w:spacing w:val="-7"/>
          <w:sz w:val="24"/>
        </w:rPr>
        <w:t xml:space="preserve"> </w:t>
      </w:r>
      <w:r>
        <w:rPr>
          <w:color w:val="34312C"/>
          <w:sz w:val="24"/>
        </w:rPr>
        <w:t>specifically</w:t>
      </w:r>
      <w:r>
        <w:rPr>
          <w:color w:val="34312C"/>
          <w:spacing w:val="-5"/>
          <w:sz w:val="24"/>
        </w:rPr>
        <w:t xml:space="preserve"> </w:t>
      </w:r>
      <w:r>
        <w:rPr>
          <w:color w:val="34312C"/>
          <w:sz w:val="24"/>
        </w:rPr>
        <w:t>trained</w:t>
      </w:r>
      <w:r>
        <w:rPr>
          <w:color w:val="34312C"/>
          <w:spacing w:val="-6"/>
          <w:sz w:val="24"/>
        </w:rPr>
        <w:t xml:space="preserve"> </w:t>
      </w:r>
      <w:r>
        <w:rPr>
          <w:color w:val="34312C"/>
          <w:sz w:val="24"/>
        </w:rPr>
        <w:t>to</w:t>
      </w:r>
      <w:r>
        <w:rPr>
          <w:color w:val="34312C"/>
          <w:spacing w:val="-7"/>
          <w:sz w:val="24"/>
        </w:rPr>
        <w:t xml:space="preserve"> </w:t>
      </w:r>
      <w:r>
        <w:rPr>
          <w:color w:val="34312C"/>
          <w:sz w:val="24"/>
        </w:rPr>
        <w:t>classify</w:t>
      </w:r>
      <w:r>
        <w:rPr>
          <w:color w:val="34312C"/>
          <w:spacing w:val="-5"/>
          <w:sz w:val="24"/>
        </w:rPr>
        <w:t xml:space="preserve"> </w:t>
      </w:r>
      <w:r>
        <w:rPr>
          <w:color w:val="34312C"/>
          <w:sz w:val="24"/>
        </w:rPr>
        <w:t>four</w:t>
      </w:r>
      <w:r>
        <w:rPr>
          <w:color w:val="34312C"/>
          <w:spacing w:val="-4"/>
          <w:sz w:val="24"/>
        </w:rPr>
        <w:t xml:space="preserve"> </w:t>
      </w:r>
      <w:r>
        <w:rPr>
          <w:color w:val="34312C"/>
          <w:sz w:val="24"/>
        </w:rPr>
        <w:t>distinct</w:t>
      </w:r>
      <w:r>
        <w:rPr>
          <w:color w:val="34312C"/>
          <w:spacing w:val="-6"/>
          <w:sz w:val="24"/>
        </w:rPr>
        <w:t xml:space="preserve"> </w:t>
      </w:r>
      <w:r>
        <w:rPr>
          <w:color w:val="34312C"/>
          <w:sz w:val="24"/>
        </w:rPr>
        <w:t>and clinically relevant types of blood cells (Eosinophil, Lymphocyte, Monocyte, and Neutrophil),</w:t>
      </w:r>
    </w:p>
    <w:p w14:paraId="3D1CE943">
      <w:pPr>
        <w:pStyle w:val="7"/>
        <w:spacing w:before="85"/>
        <w:ind w:left="898"/>
      </w:pPr>
      <w:r>
        <w:rPr>
          <w:color w:val="34312C"/>
        </w:rPr>
        <w:t>making</w:t>
      </w:r>
      <w:r>
        <w:rPr>
          <w:color w:val="34312C"/>
          <w:spacing w:val="-9"/>
        </w:rPr>
        <w:t xml:space="preserve"> </w:t>
      </w:r>
      <w:r>
        <w:rPr>
          <w:color w:val="34312C"/>
        </w:rPr>
        <w:t>it</w:t>
      </w:r>
      <w:r>
        <w:rPr>
          <w:color w:val="34312C"/>
          <w:spacing w:val="-9"/>
        </w:rPr>
        <w:t xml:space="preserve"> </w:t>
      </w:r>
      <w:r>
        <w:rPr>
          <w:color w:val="34312C"/>
        </w:rPr>
        <w:t>a</w:t>
      </w:r>
      <w:r>
        <w:rPr>
          <w:color w:val="34312C"/>
          <w:spacing w:val="-8"/>
        </w:rPr>
        <w:t xml:space="preserve"> </w:t>
      </w:r>
      <w:r>
        <w:rPr>
          <w:color w:val="34312C"/>
        </w:rPr>
        <w:t>targeted</w:t>
      </w:r>
      <w:r>
        <w:rPr>
          <w:color w:val="34312C"/>
          <w:spacing w:val="-7"/>
        </w:rPr>
        <w:t xml:space="preserve"> </w:t>
      </w:r>
      <w:r>
        <w:rPr>
          <w:color w:val="34312C"/>
        </w:rPr>
        <w:t>and</w:t>
      </w:r>
      <w:r>
        <w:rPr>
          <w:color w:val="34312C"/>
          <w:spacing w:val="-9"/>
        </w:rPr>
        <w:t xml:space="preserve"> </w:t>
      </w:r>
      <w:r>
        <w:rPr>
          <w:color w:val="34312C"/>
        </w:rPr>
        <w:t>effective</w:t>
      </w:r>
      <w:r>
        <w:rPr>
          <w:color w:val="34312C"/>
          <w:spacing w:val="-7"/>
        </w:rPr>
        <w:t xml:space="preserve"> </w:t>
      </w:r>
      <w:r>
        <w:rPr>
          <w:color w:val="34312C"/>
        </w:rPr>
        <w:t>diagnostic</w:t>
      </w:r>
      <w:r>
        <w:rPr>
          <w:color w:val="34312C"/>
          <w:spacing w:val="-11"/>
        </w:rPr>
        <w:t xml:space="preserve"> </w:t>
      </w:r>
      <w:r>
        <w:rPr>
          <w:color w:val="34312C"/>
          <w:spacing w:val="-4"/>
        </w:rPr>
        <w:t>aid.</w:t>
      </w:r>
    </w:p>
    <w:p w14:paraId="5346A209">
      <w:pPr>
        <w:pStyle w:val="7"/>
        <w:spacing w:before="231"/>
      </w:pPr>
    </w:p>
    <w:p w14:paraId="2EF7FCE1">
      <w:pPr>
        <w:pStyle w:val="10"/>
        <w:numPr>
          <w:ilvl w:val="2"/>
          <w:numId w:val="3"/>
        </w:numPr>
        <w:tabs>
          <w:tab w:val="left" w:pos="898"/>
        </w:tabs>
        <w:spacing w:before="0" w:after="0" w:line="333" w:lineRule="auto"/>
        <w:ind w:left="898" w:right="822" w:hanging="332"/>
        <w:jc w:val="left"/>
        <w:rPr>
          <w:sz w:val="24"/>
        </w:rPr>
      </w:pPr>
      <w:r>
        <w:rPr>
          <w:b/>
          <w:color w:val="34312C"/>
          <w:sz w:val="24"/>
        </w:rPr>
        <w:t>Production-Ready</w:t>
      </w:r>
      <w:r>
        <w:rPr>
          <w:b/>
          <w:color w:val="34312C"/>
          <w:spacing w:val="-9"/>
          <w:sz w:val="24"/>
        </w:rPr>
        <w:t xml:space="preserve"> </w:t>
      </w:r>
      <w:r>
        <w:rPr>
          <w:b/>
          <w:color w:val="34312C"/>
          <w:sz w:val="24"/>
        </w:rPr>
        <w:t>Design:</w:t>
      </w:r>
      <w:r>
        <w:rPr>
          <w:b/>
          <w:color w:val="34312C"/>
          <w:spacing w:val="-5"/>
          <w:sz w:val="24"/>
        </w:rPr>
        <w:t xml:space="preserve"> </w:t>
      </w:r>
      <w:r>
        <w:rPr>
          <w:color w:val="34312C"/>
          <w:sz w:val="24"/>
        </w:rPr>
        <w:t>The</w:t>
      </w:r>
      <w:r>
        <w:rPr>
          <w:color w:val="34312C"/>
          <w:spacing w:val="-9"/>
          <w:sz w:val="24"/>
        </w:rPr>
        <w:t xml:space="preserve"> </w:t>
      </w:r>
      <w:r>
        <w:rPr>
          <w:color w:val="34312C"/>
          <w:sz w:val="24"/>
        </w:rPr>
        <w:t>project</w:t>
      </w:r>
      <w:r>
        <w:rPr>
          <w:color w:val="34312C"/>
          <w:spacing w:val="-9"/>
          <w:sz w:val="24"/>
        </w:rPr>
        <w:t xml:space="preserve"> </w:t>
      </w:r>
      <w:r>
        <w:rPr>
          <w:color w:val="34312C"/>
          <w:sz w:val="24"/>
        </w:rPr>
        <w:t>structure</w:t>
      </w:r>
      <w:r>
        <w:rPr>
          <w:color w:val="34312C"/>
          <w:spacing w:val="-11"/>
          <w:sz w:val="24"/>
        </w:rPr>
        <w:t xml:space="preserve"> </w:t>
      </w:r>
      <w:r>
        <w:rPr>
          <w:color w:val="34312C"/>
          <w:sz w:val="24"/>
        </w:rPr>
        <w:t>and</w:t>
      </w:r>
      <w:r>
        <w:rPr>
          <w:color w:val="34312C"/>
          <w:spacing w:val="-7"/>
          <w:sz w:val="24"/>
        </w:rPr>
        <w:t xml:space="preserve"> </w:t>
      </w:r>
      <w:r>
        <w:rPr>
          <w:color w:val="34312C"/>
          <w:sz w:val="24"/>
        </w:rPr>
        <w:t>code</w:t>
      </w:r>
      <w:r>
        <w:rPr>
          <w:color w:val="34312C"/>
          <w:spacing w:val="-7"/>
          <w:sz w:val="24"/>
        </w:rPr>
        <w:t xml:space="preserve"> </w:t>
      </w:r>
      <w:r>
        <w:rPr>
          <w:color w:val="34312C"/>
          <w:sz w:val="24"/>
        </w:rPr>
        <w:t>are</w:t>
      </w:r>
      <w:r>
        <w:rPr>
          <w:color w:val="34312C"/>
          <w:spacing w:val="-9"/>
          <w:sz w:val="24"/>
        </w:rPr>
        <w:t xml:space="preserve"> </w:t>
      </w:r>
      <w:r>
        <w:rPr>
          <w:color w:val="34312C"/>
          <w:sz w:val="24"/>
        </w:rPr>
        <w:t>optimized</w:t>
      </w:r>
      <w:r>
        <w:rPr>
          <w:color w:val="34312C"/>
          <w:spacing w:val="-7"/>
          <w:sz w:val="24"/>
        </w:rPr>
        <w:t xml:space="preserve"> </w:t>
      </w:r>
      <w:r>
        <w:rPr>
          <w:color w:val="34312C"/>
          <w:sz w:val="24"/>
        </w:rPr>
        <w:t>for</w:t>
      </w:r>
      <w:r>
        <w:rPr>
          <w:color w:val="34312C"/>
          <w:spacing w:val="-7"/>
          <w:sz w:val="24"/>
        </w:rPr>
        <w:t xml:space="preserve"> </w:t>
      </w:r>
      <w:r>
        <w:rPr>
          <w:color w:val="34312C"/>
          <w:sz w:val="24"/>
        </w:rPr>
        <w:t>deployment, indicating a robust and scalable solution ready for integration into clinical workflows.</w:t>
      </w:r>
    </w:p>
    <w:p w14:paraId="72DA8FC3">
      <w:pPr>
        <w:pStyle w:val="7"/>
        <w:spacing w:before="114"/>
      </w:pPr>
    </w:p>
    <w:p w14:paraId="159349F3">
      <w:pPr>
        <w:pStyle w:val="3"/>
        <w:numPr>
          <w:ilvl w:val="1"/>
          <w:numId w:val="3"/>
        </w:numPr>
        <w:tabs>
          <w:tab w:val="left" w:pos="705"/>
        </w:tabs>
        <w:spacing w:before="0" w:after="0" w:line="240" w:lineRule="auto"/>
        <w:ind w:left="705" w:right="0" w:hanging="588"/>
        <w:jc w:val="left"/>
      </w:pPr>
      <w:r>
        <w:rPr>
          <w:color w:val="34312C"/>
        </w:rPr>
        <w:t>Solution</w:t>
      </w:r>
      <w:r>
        <w:rPr>
          <w:color w:val="34312C"/>
          <w:spacing w:val="-16"/>
        </w:rPr>
        <w:t xml:space="preserve"> </w:t>
      </w:r>
      <w:r>
        <w:rPr>
          <w:color w:val="34312C"/>
          <w:spacing w:val="-2"/>
        </w:rPr>
        <w:t>Details</w:t>
      </w:r>
    </w:p>
    <w:p w14:paraId="31E1D633">
      <w:pPr>
        <w:pStyle w:val="7"/>
        <w:spacing w:before="82"/>
        <w:rPr>
          <w:b/>
          <w:sz w:val="30"/>
        </w:rPr>
      </w:pPr>
    </w:p>
    <w:p w14:paraId="35B04989">
      <w:pPr>
        <w:pStyle w:val="4"/>
        <w:numPr>
          <w:ilvl w:val="2"/>
          <w:numId w:val="3"/>
        </w:numPr>
        <w:tabs>
          <w:tab w:val="left" w:pos="897"/>
        </w:tabs>
        <w:spacing w:before="0" w:after="0" w:line="240" w:lineRule="auto"/>
        <w:ind w:left="897" w:right="0" w:hanging="331"/>
        <w:jc w:val="left"/>
      </w:pPr>
      <w:r>
        <w:rPr>
          <w:color w:val="34312C"/>
        </w:rPr>
        <w:t>Key</w:t>
      </w:r>
      <w:r>
        <w:rPr>
          <w:color w:val="34312C"/>
          <w:spacing w:val="-10"/>
        </w:rPr>
        <w:t xml:space="preserve"> </w:t>
      </w:r>
      <w:r>
        <w:rPr>
          <w:color w:val="34312C"/>
          <w:spacing w:val="-2"/>
        </w:rPr>
        <w:t>features/components:</w:t>
      </w:r>
    </w:p>
    <w:p w14:paraId="1AA9D6F0">
      <w:pPr>
        <w:pStyle w:val="7"/>
        <w:spacing w:before="91"/>
        <w:rPr>
          <w:b/>
        </w:rPr>
      </w:pPr>
    </w:p>
    <w:p w14:paraId="4917CC11">
      <w:pPr>
        <w:pStyle w:val="10"/>
        <w:numPr>
          <w:ilvl w:val="2"/>
          <w:numId w:val="3"/>
        </w:numPr>
        <w:tabs>
          <w:tab w:val="left" w:pos="898"/>
        </w:tabs>
        <w:spacing w:before="0" w:after="0" w:line="331" w:lineRule="auto"/>
        <w:ind w:left="898" w:right="354" w:hanging="332"/>
        <w:jc w:val="left"/>
        <w:rPr>
          <w:sz w:val="24"/>
        </w:rPr>
      </w:pPr>
      <w:r>
        <w:rPr>
          <w:b/>
          <w:color w:val="34312C"/>
          <w:sz w:val="24"/>
        </w:rPr>
        <w:t>Deep</w:t>
      </w:r>
      <w:r>
        <w:rPr>
          <w:b/>
          <w:color w:val="34312C"/>
          <w:spacing w:val="-4"/>
          <w:sz w:val="24"/>
        </w:rPr>
        <w:t xml:space="preserve"> </w:t>
      </w:r>
      <w:r>
        <w:rPr>
          <w:b/>
          <w:color w:val="34312C"/>
          <w:sz w:val="24"/>
        </w:rPr>
        <w:t>Learning</w:t>
      </w:r>
      <w:r>
        <w:rPr>
          <w:b/>
          <w:color w:val="34312C"/>
          <w:spacing w:val="-6"/>
          <w:sz w:val="24"/>
        </w:rPr>
        <w:t xml:space="preserve"> </w:t>
      </w:r>
      <w:r>
        <w:rPr>
          <w:b/>
          <w:color w:val="34312C"/>
          <w:sz w:val="24"/>
        </w:rPr>
        <w:t>Model:</w:t>
      </w:r>
      <w:r>
        <w:rPr>
          <w:b/>
          <w:color w:val="34312C"/>
          <w:spacing w:val="-3"/>
          <w:sz w:val="24"/>
        </w:rPr>
        <w:t xml:space="preserve"> </w:t>
      </w:r>
      <w:r>
        <w:rPr>
          <w:color w:val="34312C"/>
          <w:sz w:val="24"/>
        </w:rPr>
        <w:t>A</w:t>
      </w:r>
      <w:r>
        <w:rPr>
          <w:color w:val="34312C"/>
          <w:spacing w:val="-7"/>
          <w:sz w:val="24"/>
        </w:rPr>
        <w:t xml:space="preserve"> </w:t>
      </w:r>
      <w:r>
        <w:rPr>
          <w:color w:val="34312C"/>
          <w:sz w:val="24"/>
        </w:rPr>
        <w:t>fine-tuned</w:t>
      </w:r>
      <w:r>
        <w:rPr>
          <w:color w:val="34312C"/>
          <w:spacing w:val="-6"/>
          <w:sz w:val="24"/>
        </w:rPr>
        <w:t xml:space="preserve"> </w:t>
      </w:r>
      <w:r>
        <w:rPr>
          <w:color w:val="34312C"/>
          <w:sz w:val="24"/>
        </w:rPr>
        <w:t>MobileNetV2</w:t>
      </w:r>
      <w:r>
        <w:rPr>
          <w:color w:val="34312C"/>
          <w:spacing w:val="-6"/>
          <w:sz w:val="24"/>
        </w:rPr>
        <w:t xml:space="preserve"> </w:t>
      </w:r>
      <w:r>
        <w:rPr>
          <w:color w:val="34312C"/>
          <w:sz w:val="24"/>
        </w:rPr>
        <w:t>Convolutional</w:t>
      </w:r>
      <w:r>
        <w:rPr>
          <w:color w:val="34312C"/>
          <w:spacing w:val="-7"/>
          <w:sz w:val="24"/>
        </w:rPr>
        <w:t xml:space="preserve"> </w:t>
      </w:r>
      <w:r>
        <w:rPr>
          <w:color w:val="34312C"/>
          <w:sz w:val="24"/>
        </w:rPr>
        <w:t>Neural</w:t>
      </w:r>
      <w:r>
        <w:rPr>
          <w:color w:val="34312C"/>
          <w:spacing w:val="-4"/>
          <w:sz w:val="24"/>
        </w:rPr>
        <w:t xml:space="preserve"> </w:t>
      </w:r>
      <w:r>
        <w:rPr>
          <w:color w:val="34312C"/>
          <w:sz w:val="24"/>
        </w:rPr>
        <w:t>Network</w:t>
      </w:r>
      <w:r>
        <w:rPr>
          <w:color w:val="34312C"/>
          <w:spacing w:val="-6"/>
          <w:sz w:val="24"/>
        </w:rPr>
        <w:t xml:space="preserve"> </w:t>
      </w:r>
      <w:r>
        <w:rPr>
          <w:color w:val="34312C"/>
          <w:sz w:val="24"/>
        </w:rPr>
        <w:t>(CNN)</w:t>
      </w:r>
      <w:r>
        <w:rPr>
          <w:color w:val="34312C"/>
          <w:spacing w:val="-6"/>
          <w:sz w:val="24"/>
        </w:rPr>
        <w:t xml:space="preserve"> </w:t>
      </w:r>
      <w:r>
        <w:rPr>
          <w:color w:val="34312C"/>
          <w:sz w:val="24"/>
        </w:rPr>
        <w:t>as</w:t>
      </w:r>
      <w:r>
        <w:rPr>
          <w:color w:val="34312C"/>
          <w:spacing w:val="-5"/>
          <w:sz w:val="24"/>
        </w:rPr>
        <w:t xml:space="preserve"> </w:t>
      </w:r>
      <w:r>
        <w:rPr>
          <w:color w:val="34312C"/>
          <w:sz w:val="24"/>
        </w:rPr>
        <w:t>the core classification engine.</w:t>
      </w:r>
    </w:p>
    <w:p w14:paraId="0479D6F6">
      <w:pPr>
        <w:pStyle w:val="7"/>
        <w:spacing w:before="122"/>
      </w:pPr>
    </w:p>
    <w:p w14:paraId="23FB19EF">
      <w:pPr>
        <w:pStyle w:val="10"/>
        <w:numPr>
          <w:ilvl w:val="2"/>
          <w:numId w:val="3"/>
        </w:numPr>
        <w:tabs>
          <w:tab w:val="left" w:pos="898"/>
        </w:tabs>
        <w:spacing w:before="0" w:after="0" w:line="331" w:lineRule="auto"/>
        <w:ind w:left="898" w:right="243" w:hanging="332"/>
        <w:jc w:val="left"/>
        <w:rPr>
          <w:sz w:val="24"/>
        </w:rPr>
      </w:pPr>
      <w:r>
        <w:rPr>
          <w:b/>
          <w:color w:val="34312C"/>
          <w:sz w:val="24"/>
        </w:rPr>
        <w:t>Image</w:t>
      </w:r>
      <w:r>
        <w:rPr>
          <w:b/>
          <w:color w:val="34312C"/>
          <w:spacing w:val="-11"/>
          <w:sz w:val="24"/>
        </w:rPr>
        <w:t xml:space="preserve"> </w:t>
      </w:r>
      <w:r>
        <w:rPr>
          <w:b/>
          <w:color w:val="34312C"/>
          <w:sz w:val="24"/>
        </w:rPr>
        <w:t>Preprocessing:</w:t>
      </w:r>
      <w:r>
        <w:rPr>
          <w:b/>
          <w:color w:val="34312C"/>
          <w:spacing w:val="-6"/>
          <w:sz w:val="24"/>
        </w:rPr>
        <w:t xml:space="preserve"> </w:t>
      </w:r>
      <w:r>
        <w:rPr>
          <w:color w:val="34312C"/>
          <w:sz w:val="24"/>
        </w:rPr>
        <w:t>Automated</w:t>
      </w:r>
      <w:r>
        <w:rPr>
          <w:color w:val="34312C"/>
          <w:spacing w:val="-11"/>
          <w:sz w:val="24"/>
        </w:rPr>
        <w:t xml:space="preserve"> </w:t>
      </w:r>
      <w:r>
        <w:rPr>
          <w:color w:val="34312C"/>
          <w:sz w:val="24"/>
        </w:rPr>
        <w:t>resizing,</w:t>
      </w:r>
      <w:r>
        <w:rPr>
          <w:color w:val="34312C"/>
          <w:spacing w:val="-11"/>
          <w:sz w:val="24"/>
        </w:rPr>
        <w:t xml:space="preserve"> </w:t>
      </w:r>
      <w:r>
        <w:rPr>
          <w:color w:val="34312C"/>
          <w:sz w:val="24"/>
        </w:rPr>
        <w:t>normalization,</w:t>
      </w:r>
      <w:r>
        <w:rPr>
          <w:color w:val="34312C"/>
          <w:spacing w:val="-11"/>
          <w:sz w:val="24"/>
        </w:rPr>
        <w:t xml:space="preserve"> </w:t>
      </w:r>
      <w:r>
        <w:rPr>
          <w:color w:val="34312C"/>
          <w:sz w:val="24"/>
        </w:rPr>
        <w:t>and</w:t>
      </w:r>
      <w:r>
        <w:rPr>
          <w:color w:val="34312C"/>
          <w:spacing w:val="-9"/>
          <w:sz w:val="24"/>
        </w:rPr>
        <w:t xml:space="preserve"> </w:t>
      </w:r>
      <w:r>
        <w:rPr>
          <w:color w:val="34312C"/>
          <w:sz w:val="24"/>
        </w:rPr>
        <w:t>other</w:t>
      </w:r>
      <w:r>
        <w:rPr>
          <w:color w:val="34312C"/>
          <w:spacing w:val="-11"/>
          <w:sz w:val="24"/>
        </w:rPr>
        <w:t xml:space="preserve"> </w:t>
      </w:r>
      <w:r>
        <w:rPr>
          <w:color w:val="34312C"/>
          <w:sz w:val="24"/>
        </w:rPr>
        <w:t>necessary</w:t>
      </w:r>
      <w:r>
        <w:rPr>
          <w:color w:val="34312C"/>
          <w:spacing w:val="-10"/>
          <w:sz w:val="24"/>
        </w:rPr>
        <w:t xml:space="preserve"> </w:t>
      </w:r>
      <w:r>
        <w:rPr>
          <w:color w:val="34312C"/>
          <w:sz w:val="24"/>
        </w:rPr>
        <w:t>transformations of uploaded blood cell images to prepare them for model inference.</w:t>
      </w:r>
    </w:p>
    <w:p w14:paraId="5A08FA9C">
      <w:pPr>
        <w:pStyle w:val="7"/>
        <w:spacing w:before="119"/>
      </w:pPr>
    </w:p>
    <w:p w14:paraId="34582792">
      <w:pPr>
        <w:pStyle w:val="10"/>
        <w:numPr>
          <w:ilvl w:val="2"/>
          <w:numId w:val="3"/>
        </w:numPr>
        <w:tabs>
          <w:tab w:val="left" w:pos="897"/>
        </w:tabs>
        <w:spacing w:before="1" w:after="0" w:line="240" w:lineRule="auto"/>
        <w:ind w:left="897" w:right="0" w:hanging="331"/>
        <w:jc w:val="left"/>
        <w:rPr>
          <w:sz w:val="24"/>
        </w:rPr>
      </w:pPr>
      <w:r>
        <w:rPr>
          <w:b/>
          <w:color w:val="34312C"/>
          <w:sz w:val="24"/>
        </w:rPr>
        <w:t>Flask</w:t>
      </w:r>
      <w:r>
        <w:rPr>
          <w:b/>
          <w:color w:val="34312C"/>
          <w:spacing w:val="-7"/>
          <w:sz w:val="24"/>
        </w:rPr>
        <w:t xml:space="preserve"> </w:t>
      </w:r>
      <w:r>
        <w:rPr>
          <w:b/>
          <w:color w:val="34312C"/>
          <w:sz w:val="24"/>
        </w:rPr>
        <w:t>Web</w:t>
      </w:r>
      <w:r>
        <w:rPr>
          <w:b/>
          <w:color w:val="34312C"/>
          <w:spacing w:val="-6"/>
          <w:sz w:val="24"/>
        </w:rPr>
        <w:t xml:space="preserve"> </w:t>
      </w:r>
      <w:r>
        <w:rPr>
          <w:b/>
          <w:color w:val="34312C"/>
          <w:sz w:val="24"/>
        </w:rPr>
        <w:t>Application:</w:t>
      </w:r>
      <w:r>
        <w:rPr>
          <w:b/>
          <w:color w:val="34312C"/>
          <w:spacing w:val="-6"/>
          <w:sz w:val="24"/>
        </w:rPr>
        <w:t xml:space="preserve"> </w:t>
      </w:r>
      <w:r>
        <w:rPr>
          <w:color w:val="34312C"/>
          <w:sz w:val="24"/>
        </w:rPr>
        <w:t>A</w:t>
      </w:r>
      <w:r>
        <w:rPr>
          <w:color w:val="34312C"/>
          <w:spacing w:val="-6"/>
          <w:sz w:val="24"/>
        </w:rPr>
        <w:t xml:space="preserve"> </w:t>
      </w:r>
      <w:r>
        <w:rPr>
          <w:color w:val="34312C"/>
          <w:sz w:val="24"/>
        </w:rPr>
        <w:t>lightweight</w:t>
      </w:r>
      <w:r>
        <w:rPr>
          <w:color w:val="34312C"/>
          <w:spacing w:val="-10"/>
          <w:sz w:val="24"/>
        </w:rPr>
        <w:t xml:space="preserve"> </w:t>
      </w:r>
      <w:r>
        <w:rPr>
          <w:color w:val="34312C"/>
          <w:sz w:val="24"/>
        </w:rPr>
        <w:t>web</w:t>
      </w:r>
      <w:r>
        <w:rPr>
          <w:color w:val="34312C"/>
          <w:spacing w:val="-7"/>
          <w:sz w:val="24"/>
        </w:rPr>
        <w:t xml:space="preserve"> </w:t>
      </w:r>
      <w:r>
        <w:rPr>
          <w:color w:val="34312C"/>
          <w:sz w:val="24"/>
        </w:rPr>
        <w:t>framework</w:t>
      </w:r>
      <w:r>
        <w:rPr>
          <w:color w:val="34312C"/>
          <w:spacing w:val="-8"/>
          <w:sz w:val="24"/>
        </w:rPr>
        <w:t xml:space="preserve"> </w:t>
      </w:r>
      <w:r>
        <w:rPr>
          <w:color w:val="34312C"/>
          <w:sz w:val="24"/>
        </w:rPr>
        <w:t>providing</w:t>
      </w:r>
      <w:r>
        <w:rPr>
          <w:color w:val="34312C"/>
          <w:spacing w:val="-7"/>
          <w:sz w:val="24"/>
        </w:rPr>
        <w:t xml:space="preserve"> </w:t>
      </w:r>
      <w:r>
        <w:rPr>
          <w:color w:val="34312C"/>
          <w:sz w:val="24"/>
        </w:rPr>
        <w:t>the</w:t>
      </w:r>
      <w:r>
        <w:rPr>
          <w:color w:val="34312C"/>
          <w:spacing w:val="-8"/>
          <w:sz w:val="24"/>
        </w:rPr>
        <w:t xml:space="preserve"> </w:t>
      </w:r>
      <w:r>
        <w:rPr>
          <w:color w:val="34312C"/>
          <w:sz w:val="24"/>
        </w:rPr>
        <w:t>user</w:t>
      </w:r>
      <w:r>
        <w:rPr>
          <w:color w:val="34312C"/>
          <w:spacing w:val="-8"/>
          <w:sz w:val="24"/>
        </w:rPr>
        <w:t xml:space="preserve"> </w:t>
      </w:r>
      <w:r>
        <w:rPr>
          <w:color w:val="34312C"/>
          <w:spacing w:val="-2"/>
          <w:sz w:val="24"/>
        </w:rPr>
        <w:t>interface.</w:t>
      </w:r>
    </w:p>
    <w:p w14:paraId="5391664F">
      <w:pPr>
        <w:pStyle w:val="7"/>
        <w:spacing w:before="98"/>
      </w:pPr>
    </w:p>
    <w:p w14:paraId="26901203">
      <w:pPr>
        <w:pStyle w:val="10"/>
        <w:numPr>
          <w:ilvl w:val="2"/>
          <w:numId w:val="3"/>
        </w:numPr>
        <w:tabs>
          <w:tab w:val="left" w:pos="898"/>
        </w:tabs>
        <w:spacing w:before="0" w:after="0" w:line="331" w:lineRule="auto"/>
        <w:ind w:left="898" w:right="403" w:hanging="332"/>
        <w:jc w:val="left"/>
        <w:rPr>
          <w:sz w:val="24"/>
        </w:rPr>
      </w:pPr>
      <w:r>
        <w:rPr>
          <w:b/>
          <w:color w:val="34312C"/>
          <w:sz w:val="24"/>
        </w:rPr>
        <w:t>Image</w:t>
      </w:r>
      <w:r>
        <w:rPr>
          <w:b/>
          <w:color w:val="34312C"/>
          <w:spacing w:val="-6"/>
          <w:sz w:val="24"/>
        </w:rPr>
        <w:t xml:space="preserve"> </w:t>
      </w:r>
      <w:r>
        <w:rPr>
          <w:b/>
          <w:color w:val="34312C"/>
          <w:sz w:val="24"/>
        </w:rPr>
        <w:t>Upload</w:t>
      </w:r>
      <w:r>
        <w:rPr>
          <w:b/>
          <w:color w:val="34312C"/>
          <w:spacing w:val="-4"/>
          <w:sz w:val="24"/>
        </w:rPr>
        <w:t xml:space="preserve"> </w:t>
      </w:r>
      <w:r>
        <w:rPr>
          <w:b/>
          <w:color w:val="34312C"/>
          <w:sz w:val="24"/>
        </w:rPr>
        <w:t>Functionality:</w:t>
      </w:r>
      <w:r>
        <w:rPr>
          <w:b/>
          <w:color w:val="34312C"/>
          <w:spacing w:val="-3"/>
          <w:sz w:val="24"/>
        </w:rPr>
        <w:t xml:space="preserve"> </w:t>
      </w:r>
      <w:r>
        <w:rPr>
          <w:color w:val="34312C"/>
          <w:sz w:val="24"/>
        </w:rPr>
        <w:t>Allows</w:t>
      </w:r>
      <w:r>
        <w:rPr>
          <w:color w:val="34312C"/>
          <w:spacing w:val="-7"/>
          <w:sz w:val="24"/>
        </w:rPr>
        <w:t xml:space="preserve"> </w:t>
      </w:r>
      <w:r>
        <w:rPr>
          <w:color w:val="34312C"/>
          <w:sz w:val="24"/>
        </w:rPr>
        <w:t>users</w:t>
      </w:r>
      <w:r>
        <w:rPr>
          <w:color w:val="34312C"/>
          <w:spacing w:val="-5"/>
          <w:sz w:val="24"/>
        </w:rPr>
        <w:t xml:space="preserve"> </w:t>
      </w:r>
      <w:r>
        <w:rPr>
          <w:color w:val="34312C"/>
          <w:sz w:val="24"/>
        </w:rPr>
        <w:t>to</w:t>
      </w:r>
      <w:r>
        <w:rPr>
          <w:color w:val="34312C"/>
          <w:spacing w:val="-4"/>
          <w:sz w:val="24"/>
        </w:rPr>
        <w:t xml:space="preserve"> </w:t>
      </w:r>
      <w:r>
        <w:rPr>
          <w:color w:val="34312C"/>
          <w:sz w:val="24"/>
        </w:rPr>
        <w:t>easily</w:t>
      </w:r>
      <w:r>
        <w:rPr>
          <w:color w:val="34312C"/>
          <w:spacing w:val="-5"/>
          <w:sz w:val="24"/>
        </w:rPr>
        <w:t xml:space="preserve"> </w:t>
      </w:r>
      <w:r>
        <w:rPr>
          <w:color w:val="34312C"/>
          <w:sz w:val="24"/>
        </w:rPr>
        <w:t>upload</w:t>
      </w:r>
      <w:r>
        <w:rPr>
          <w:color w:val="34312C"/>
          <w:spacing w:val="-6"/>
          <w:sz w:val="24"/>
        </w:rPr>
        <w:t xml:space="preserve"> </w:t>
      </w:r>
      <w:r>
        <w:rPr>
          <w:color w:val="34312C"/>
          <w:sz w:val="24"/>
        </w:rPr>
        <w:t>blood</w:t>
      </w:r>
      <w:r>
        <w:rPr>
          <w:color w:val="34312C"/>
          <w:spacing w:val="-4"/>
          <w:sz w:val="24"/>
        </w:rPr>
        <w:t xml:space="preserve"> </w:t>
      </w:r>
      <w:r>
        <w:rPr>
          <w:color w:val="34312C"/>
          <w:sz w:val="24"/>
        </w:rPr>
        <w:t>cell</w:t>
      </w:r>
      <w:r>
        <w:rPr>
          <w:color w:val="34312C"/>
          <w:spacing w:val="-7"/>
          <w:sz w:val="24"/>
        </w:rPr>
        <w:t xml:space="preserve"> </w:t>
      </w:r>
      <w:r>
        <w:rPr>
          <w:color w:val="34312C"/>
          <w:sz w:val="24"/>
        </w:rPr>
        <w:t>images</w:t>
      </w:r>
      <w:r>
        <w:rPr>
          <w:color w:val="34312C"/>
          <w:spacing w:val="-5"/>
          <w:sz w:val="24"/>
        </w:rPr>
        <w:t xml:space="preserve"> </w:t>
      </w:r>
      <w:r>
        <w:rPr>
          <w:color w:val="34312C"/>
          <w:sz w:val="24"/>
        </w:rPr>
        <w:t>(PNG,</w:t>
      </w:r>
      <w:r>
        <w:rPr>
          <w:color w:val="34312C"/>
          <w:spacing w:val="-5"/>
          <w:sz w:val="24"/>
        </w:rPr>
        <w:t xml:space="preserve"> </w:t>
      </w:r>
      <w:r>
        <w:rPr>
          <w:color w:val="34312C"/>
          <w:sz w:val="24"/>
        </w:rPr>
        <w:t>JPG,</w:t>
      </w:r>
      <w:r>
        <w:rPr>
          <w:color w:val="34312C"/>
          <w:spacing w:val="-4"/>
          <w:sz w:val="24"/>
        </w:rPr>
        <w:t xml:space="preserve"> </w:t>
      </w:r>
      <w:r>
        <w:rPr>
          <w:color w:val="34312C"/>
          <w:sz w:val="24"/>
        </w:rPr>
        <w:t xml:space="preserve">JPEG, </w:t>
      </w:r>
      <w:r>
        <w:rPr>
          <w:color w:val="34312C"/>
          <w:spacing w:val="-2"/>
          <w:sz w:val="24"/>
        </w:rPr>
        <w:t>GIF).</w:t>
      </w:r>
    </w:p>
    <w:p w14:paraId="592499C1">
      <w:pPr>
        <w:pStyle w:val="7"/>
        <w:spacing w:before="122"/>
      </w:pPr>
    </w:p>
    <w:p w14:paraId="1300275B">
      <w:pPr>
        <w:pStyle w:val="10"/>
        <w:numPr>
          <w:ilvl w:val="2"/>
          <w:numId w:val="3"/>
        </w:numPr>
        <w:tabs>
          <w:tab w:val="left" w:pos="898"/>
        </w:tabs>
        <w:spacing w:before="0" w:after="0" w:line="331" w:lineRule="auto"/>
        <w:ind w:left="898" w:right="447" w:hanging="332"/>
        <w:jc w:val="left"/>
        <w:rPr>
          <w:sz w:val="24"/>
        </w:rPr>
      </w:pPr>
      <w:r>
        <w:rPr>
          <w:b/>
          <w:color w:val="34312C"/>
          <w:sz w:val="24"/>
        </w:rPr>
        <w:t>Real-time</w:t>
      </w:r>
      <w:r>
        <w:rPr>
          <w:b/>
          <w:color w:val="34312C"/>
          <w:spacing w:val="-10"/>
          <w:sz w:val="24"/>
        </w:rPr>
        <w:t xml:space="preserve"> </w:t>
      </w:r>
      <w:r>
        <w:rPr>
          <w:b/>
          <w:color w:val="34312C"/>
          <w:sz w:val="24"/>
        </w:rPr>
        <w:t>Prediction</w:t>
      </w:r>
      <w:r>
        <w:rPr>
          <w:b/>
          <w:color w:val="34312C"/>
          <w:spacing w:val="-10"/>
          <w:sz w:val="24"/>
        </w:rPr>
        <w:t xml:space="preserve"> </w:t>
      </w:r>
      <w:r>
        <w:rPr>
          <w:b/>
          <w:color w:val="34312C"/>
          <w:sz w:val="24"/>
        </w:rPr>
        <w:t>Display:</w:t>
      </w:r>
      <w:r>
        <w:rPr>
          <w:b/>
          <w:color w:val="34312C"/>
          <w:spacing w:val="-8"/>
          <w:sz w:val="24"/>
        </w:rPr>
        <w:t xml:space="preserve"> </w:t>
      </w:r>
      <w:r>
        <w:rPr>
          <w:color w:val="34312C"/>
          <w:sz w:val="24"/>
        </w:rPr>
        <w:t>Presents</w:t>
      </w:r>
      <w:r>
        <w:rPr>
          <w:color w:val="34312C"/>
          <w:spacing w:val="-9"/>
          <w:sz w:val="24"/>
        </w:rPr>
        <w:t xml:space="preserve"> </w:t>
      </w:r>
      <w:r>
        <w:rPr>
          <w:color w:val="34312C"/>
          <w:sz w:val="24"/>
        </w:rPr>
        <w:t>the</w:t>
      </w:r>
      <w:r>
        <w:rPr>
          <w:color w:val="34312C"/>
          <w:spacing w:val="-11"/>
          <w:sz w:val="24"/>
        </w:rPr>
        <w:t xml:space="preserve"> </w:t>
      </w:r>
      <w:r>
        <w:rPr>
          <w:color w:val="34312C"/>
          <w:sz w:val="24"/>
        </w:rPr>
        <w:t>classification</w:t>
      </w:r>
      <w:r>
        <w:rPr>
          <w:color w:val="34312C"/>
          <w:spacing w:val="-8"/>
          <w:sz w:val="24"/>
        </w:rPr>
        <w:t xml:space="preserve"> </w:t>
      </w:r>
      <w:r>
        <w:rPr>
          <w:color w:val="34312C"/>
          <w:sz w:val="24"/>
        </w:rPr>
        <w:t>result</w:t>
      </w:r>
      <w:r>
        <w:rPr>
          <w:color w:val="34312C"/>
          <w:spacing w:val="-10"/>
          <w:sz w:val="24"/>
        </w:rPr>
        <w:t xml:space="preserve"> </w:t>
      </w:r>
      <w:r>
        <w:rPr>
          <w:color w:val="34312C"/>
          <w:sz w:val="24"/>
        </w:rPr>
        <w:t>(e.g.,</w:t>
      </w:r>
      <w:r>
        <w:rPr>
          <w:color w:val="34312C"/>
          <w:spacing w:val="-9"/>
          <w:sz w:val="24"/>
        </w:rPr>
        <w:t xml:space="preserve"> </w:t>
      </w:r>
      <w:r>
        <w:rPr>
          <w:color w:val="34312C"/>
          <w:sz w:val="24"/>
        </w:rPr>
        <w:t>Eosinophil,</w:t>
      </w:r>
      <w:r>
        <w:rPr>
          <w:color w:val="34312C"/>
          <w:spacing w:val="-9"/>
          <w:sz w:val="24"/>
        </w:rPr>
        <w:t xml:space="preserve"> </w:t>
      </w:r>
      <w:r>
        <w:rPr>
          <w:color w:val="34312C"/>
          <w:sz w:val="24"/>
        </w:rPr>
        <w:t>Lymphocyte) along with the uploaded image.</w:t>
      </w:r>
    </w:p>
    <w:p w14:paraId="09107DB7">
      <w:pPr>
        <w:pStyle w:val="10"/>
        <w:spacing w:after="0" w:line="331" w:lineRule="auto"/>
        <w:jc w:val="left"/>
        <w:rPr>
          <w:sz w:val="24"/>
        </w:rPr>
        <w:sectPr>
          <w:pgSz w:w="11920" w:h="16860"/>
          <w:pgMar w:top="1140" w:right="850" w:bottom="280" w:left="708" w:header="720" w:footer="720" w:gutter="0"/>
          <w:cols w:space="720" w:num="1"/>
        </w:sectPr>
      </w:pPr>
    </w:p>
    <w:p w14:paraId="7381536A">
      <w:pPr>
        <w:spacing w:before="5"/>
        <w:ind w:left="252" w:right="0" w:firstLine="0"/>
        <w:jc w:val="left"/>
        <w:rPr>
          <w:sz w:val="36"/>
        </w:rPr>
      </w:pPr>
      <w:r>
        <w:rPr>
          <w:sz w:val="36"/>
        </w:rPr>
        <mc:AlternateContent>
          <mc:Choice Requires="wps">
            <w:drawing>
              <wp:anchor distT="0" distB="0" distL="0" distR="0" simplePos="0" relativeHeight="251661312" behindDoc="1" locked="0" layoutInCell="1" allowOverlap="1">
                <wp:simplePos x="0" y="0"/>
                <wp:positionH relativeFrom="page">
                  <wp:posOffset>2476500</wp:posOffset>
                </wp:positionH>
                <wp:positionV relativeFrom="paragraph">
                  <wp:posOffset>263525</wp:posOffset>
                </wp:positionV>
                <wp:extent cx="1019175" cy="228600"/>
                <wp:effectExtent l="0" t="0" r="0" b="0"/>
                <wp:wrapNone/>
                <wp:docPr id="3" name="Graphic 3"/>
                <wp:cNvGraphicFramePr/>
                <a:graphic xmlns:a="http://schemas.openxmlformats.org/drawingml/2006/main">
                  <a:graphicData uri="http://schemas.microsoft.com/office/word/2010/wordprocessingShape">
                    <wps:wsp>
                      <wps:cNvSpPr/>
                      <wps:spPr>
                        <a:xfrm>
                          <a:off x="0" y="0"/>
                          <a:ext cx="1019175" cy="228600"/>
                        </a:xfrm>
                        <a:custGeom>
                          <a:avLst/>
                          <a:gdLst/>
                          <a:ahLst/>
                          <a:cxnLst/>
                          <a:rect l="l" t="t" r="r" b="b"/>
                          <a:pathLst>
                            <a:path w="1019175" h="228600">
                              <a:moveTo>
                                <a:pt x="986154" y="0"/>
                              </a:moveTo>
                              <a:lnTo>
                                <a:pt x="38100" y="0"/>
                              </a:lnTo>
                              <a:lnTo>
                                <a:pt x="33019" y="0"/>
                              </a:lnTo>
                              <a:lnTo>
                                <a:pt x="28193" y="1016"/>
                              </a:lnTo>
                              <a:lnTo>
                                <a:pt x="1016" y="28194"/>
                              </a:lnTo>
                              <a:lnTo>
                                <a:pt x="0" y="33020"/>
                              </a:lnTo>
                              <a:lnTo>
                                <a:pt x="0" y="195579"/>
                              </a:lnTo>
                              <a:lnTo>
                                <a:pt x="28193" y="227711"/>
                              </a:lnTo>
                              <a:lnTo>
                                <a:pt x="33019" y="228600"/>
                              </a:lnTo>
                              <a:lnTo>
                                <a:pt x="986154" y="228600"/>
                              </a:lnTo>
                              <a:lnTo>
                                <a:pt x="1018159" y="200405"/>
                              </a:lnTo>
                              <a:lnTo>
                                <a:pt x="1019175" y="195579"/>
                              </a:lnTo>
                              <a:lnTo>
                                <a:pt x="1019175" y="33020"/>
                              </a:lnTo>
                              <a:lnTo>
                                <a:pt x="990980" y="1016"/>
                              </a:lnTo>
                              <a:lnTo>
                                <a:pt x="986154" y="0"/>
                              </a:lnTo>
                              <a:close/>
                            </a:path>
                          </a:pathLst>
                        </a:custGeom>
                        <a:solidFill>
                          <a:srgbClr val="37352E">
                            <a:alpha val="5882"/>
                          </a:srgbClr>
                        </a:solidFill>
                      </wps:spPr>
                      <wps:bodyPr wrap="square" lIns="0" tIns="0" rIns="0" bIns="0" rtlCol="0">
                        <a:noAutofit/>
                      </wps:bodyPr>
                    </wps:wsp>
                  </a:graphicData>
                </a:graphic>
              </wp:anchor>
            </w:drawing>
          </mc:Choice>
          <mc:Fallback>
            <w:pict>
              <v:shape id="Graphic 3" o:spid="_x0000_s1026" o:spt="100" style="position:absolute;left:0pt;margin-left:195pt;margin-top:20.75pt;height:18pt;width:80.25pt;mso-position-horizontal-relative:page;z-index:-251655168;mso-width-relative:page;mso-height-relative:page;" fillcolor="#37352E" filled="t" stroked="f" coordsize="1019175,228600" o:gfxdata="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esQrytoAAAAJAQAADwAAAAAAAAABACAAAAAiAAAAZHJzL2Rvd25yZXYueG1sUEsBAhQAFAAA&#10;AAgAh07iQCv0Zf6YAgAAvQYAAA4AAAAAAAAAAQAgAAAAKQEAAGRycy9lMm9Eb2MueG1sUEsFBgAA&#10;AAAGAAYAWQEAADMGAAAAAA==&#10;" path="m986154,0l38100,0,33019,0,28193,1016,1016,28194,0,33020,0,195579,28193,227711,33019,228600,986154,228600,1018159,200405,1019175,195579,1019175,33020,990980,1016,986154,0xe">
                <v:fill on="t" opacity="3854f" focussize="0,0"/>
                <v:stroke on="f"/>
                <v:imagedata o:title=""/>
                <o:lock v:ext="edit" aspectratio="f"/>
                <v:textbox inset="0mm,0mm,0mm,0mm"/>
              </v:shape>
            </w:pict>
          </mc:Fallback>
        </mc:AlternateContent>
      </w:r>
      <w:r>
        <w:rPr>
          <w:color w:val="34312C"/>
          <w:spacing w:val="-10"/>
          <w:sz w:val="36"/>
        </w:rPr>
        <w:t>•</w:t>
      </w:r>
    </w:p>
    <w:p w14:paraId="26BC7095">
      <w:pPr>
        <w:pStyle w:val="10"/>
        <w:numPr>
          <w:ilvl w:val="2"/>
          <w:numId w:val="3"/>
        </w:numPr>
        <w:tabs>
          <w:tab w:val="left" w:pos="898"/>
        </w:tabs>
        <w:spacing w:before="33" w:after="0" w:line="331" w:lineRule="auto"/>
        <w:ind w:left="898" w:right="615" w:hanging="332"/>
        <w:jc w:val="left"/>
        <w:rPr>
          <w:sz w:val="24"/>
        </w:rPr>
      </w:pPr>
      <w:r>
        <w:rPr>
          <w:b/>
          <w:color w:val="34312C"/>
          <w:sz w:val="24"/>
        </w:rPr>
        <w:t>Trained</w:t>
      </w:r>
      <w:r>
        <w:rPr>
          <w:b/>
          <w:color w:val="34312C"/>
          <w:spacing w:val="-6"/>
          <w:sz w:val="24"/>
        </w:rPr>
        <w:t xml:space="preserve"> </w:t>
      </w:r>
      <w:r>
        <w:rPr>
          <w:b/>
          <w:color w:val="34312C"/>
          <w:sz w:val="24"/>
        </w:rPr>
        <w:t>Model</w:t>
      </w:r>
      <w:r>
        <w:rPr>
          <w:b/>
          <w:color w:val="34312C"/>
          <w:spacing w:val="-6"/>
          <w:sz w:val="24"/>
        </w:rPr>
        <w:t xml:space="preserve"> </w:t>
      </w:r>
      <w:r>
        <w:rPr>
          <w:b/>
          <w:color w:val="34312C"/>
          <w:sz w:val="24"/>
        </w:rPr>
        <w:t>File</w:t>
      </w:r>
      <w:r>
        <w:rPr>
          <w:b/>
          <w:color w:val="34312C"/>
          <w:spacing w:val="-8"/>
          <w:sz w:val="24"/>
        </w:rPr>
        <w:t xml:space="preserve"> </w:t>
      </w:r>
      <w:r>
        <w:rPr>
          <w:b/>
          <w:color w:val="34312C"/>
          <w:sz w:val="24"/>
        </w:rPr>
        <w:t>(</w:t>
      </w:r>
      <w:r>
        <w:rPr>
          <w:b/>
          <w:color w:val="34312C"/>
          <w:spacing w:val="-4"/>
          <w:sz w:val="24"/>
        </w:rPr>
        <w:t xml:space="preserve"> </w:t>
      </w:r>
      <w:r>
        <w:rPr>
          <w:b/>
          <w:color w:val="34312C"/>
          <w:sz w:val="20"/>
        </w:rPr>
        <w:t>blood_cell.h5</w:t>
      </w:r>
      <w:r>
        <w:rPr>
          <w:b/>
          <w:color w:val="34312C"/>
          <w:spacing w:val="-5"/>
          <w:sz w:val="20"/>
        </w:rPr>
        <w:t xml:space="preserve"> </w:t>
      </w:r>
      <w:r>
        <w:rPr>
          <w:b/>
          <w:color w:val="34312C"/>
          <w:sz w:val="24"/>
        </w:rPr>
        <w:t>):</w:t>
      </w:r>
      <w:r>
        <w:rPr>
          <w:b/>
          <w:color w:val="34312C"/>
          <w:spacing w:val="-5"/>
          <w:sz w:val="24"/>
        </w:rPr>
        <w:t xml:space="preserve"> </w:t>
      </w:r>
      <w:r>
        <w:rPr>
          <w:color w:val="34312C"/>
          <w:sz w:val="24"/>
        </w:rPr>
        <w:t>The</w:t>
      </w:r>
      <w:r>
        <w:rPr>
          <w:color w:val="34312C"/>
          <w:spacing w:val="-6"/>
          <w:sz w:val="24"/>
        </w:rPr>
        <w:t xml:space="preserve"> </w:t>
      </w:r>
      <w:r>
        <w:rPr>
          <w:color w:val="34312C"/>
          <w:sz w:val="24"/>
        </w:rPr>
        <w:t>pre-trained</w:t>
      </w:r>
      <w:r>
        <w:rPr>
          <w:color w:val="34312C"/>
          <w:spacing w:val="-6"/>
          <w:sz w:val="24"/>
        </w:rPr>
        <w:t xml:space="preserve"> </w:t>
      </w:r>
      <w:r>
        <w:rPr>
          <w:color w:val="34312C"/>
          <w:sz w:val="24"/>
        </w:rPr>
        <w:t>and</w:t>
      </w:r>
      <w:r>
        <w:rPr>
          <w:color w:val="34312C"/>
          <w:spacing w:val="-6"/>
          <w:sz w:val="24"/>
        </w:rPr>
        <w:t xml:space="preserve"> </w:t>
      </w:r>
      <w:r>
        <w:rPr>
          <w:color w:val="34312C"/>
          <w:sz w:val="24"/>
        </w:rPr>
        <w:t>fine-tuned</w:t>
      </w:r>
      <w:r>
        <w:rPr>
          <w:color w:val="34312C"/>
          <w:spacing w:val="-6"/>
          <w:sz w:val="24"/>
        </w:rPr>
        <w:t xml:space="preserve"> </w:t>
      </w:r>
      <w:r>
        <w:rPr>
          <w:color w:val="34312C"/>
          <w:sz w:val="24"/>
        </w:rPr>
        <w:t>model</w:t>
      </w:r>
      <w:r>
        <w:rPr>
          <w:color w:val="34312C"/>
          <w:spacing w:val="-8"/>
          <w:sz w:val="24"/>
        </w:rPr>
        <w:t xml:space="preserve"> </w:t>
      </w:r>
      <w:r>
        <w:rPr>
          <w:color w:val="34312C"/>
          <w:sz w:val="24"/>
        </w:rPr>
        <w:t>weights,</w:t>
      </w:r>
      <w:r>
        <w:rPr>
          <w:color w:val="34312C"/>
          <w:spacing w:val="-7"/>
          <w:sz w:val="24"/>
        </w:rPr>
        <w:t xml:space="preserve"> </w:t>
      </w:r>
      <w:r>
        <w:rPr>
          <w:color w:val="34312C"/>
          <w:sz w:val="24"/>
        </w:rPr>
        <w:t>enabling ofline predictions.</w:t>
      </w:r>
    </w:p>
    <w:p w14:paraId="154FC575">
      <w:pPr>
        <w:pStyle w:val="7"/>
        <w:spacing w:before="119"/>
      </w:pPr>
    </w:p>
    <w:p w14:paraId="2EB558D3">
      <w:pPr>
        <w:pStyle w:val="4"/>
        <w:ind w:left="583" w:firstLine="0"/>
      </w:pPr>
      <w:r>
        <w:rPr>
          <w:color w:val="34312C"/>
        </w:rPr>
        <w:t>User</w:t>
      </w:r>
      <w:r>
        <w:rPr>
          <w:color w:val="34312C"/>
          <w:spacing w:val="-5"/>
        </w:rPr>
        <w:t xml:space="preserve"> </w:t>
      </w:r>
      <w:r>
        <w:rPr>
          <w:color w:val="34312C"/>
        </w:rPr>
        <w:t>experience</w:t>
      </w:r>
      <w:r>
        <w:rPr>
          <w:color w:val="34312C"/>
          <w:spacing w:val="-5"/>
        </w:rPr>
        <w:t xml:space="preserve"> </w:t>
      </w:r>
      <w:r>
        <w:rPr>
          <w:color w:val="34312C"/>
        </w:rPr>
        <w:t>(UX)</w:t>
      </w:r>
      <w:r>
        <w:rPr>
          <w:color w:val="34312C"/>
          <w:spacing w:val="-4"/>
        </w:rPr>
        <w:t xml:space="preserve"> </w:t>
      </w:r>
      <w:r>
        <w:rPr>
          <w:color w:val="34312C"/>
          <w:spacing w:val="-2"/>
        </w:rPr>
        <w:t>considerations:</w:t>
      </w:r>
    </w:p>
    <w:p w14:paraId="678BD133">
      <w:pPr>
        <w:pStyle w:val="7"/>
        <w:spacing w:before="229"/>
        <w:rPr>
          <w:b/>
        </w:rPr>
      </w:pPr>
    </w:p>
    <w:p w14:paraId="598E2F06">
      <w:pPr>
        <w:pStyle w:val="10"/>
        <w:numPr>
          <w:ilvl w:val="2"/>
          <w:numId w:val="3"/>
        </w:numPr>
        <w:tabs>
          <w:tab w:val="left" w:pos="898"/>
        </w:tabs>
        <w:spacing w:before="0" w:after="0" w:line="333" w:lineRule="auto"/>
        <w:ind w:left="898" w:right="119" w:hanging="332"/>
        <w:jc w:val="left"/>
        <w:rPr>
          <w:sz w:val="24"/>
        </w:rPr>
      </w:pPr>
      <w:r>
        <w:rPr>
          <w:b/>
          <w:color w:val="34312C"/>
          <w:sz w:val="24"/>
        </w:rPr>
        <w:t>Simplicity:</w:t>
      </w:r>
      <w:r>
        <w:rPr>
          <w:b/>
          <w:color w:val="34312C"/>
          <w:spacing w:val="-8"/>
          <w:sz w:val="24"/>
        </w:rPr>
        <w:t xml:space="preserve"> </w:t>
      </w:r>
      <w:r>
        <w:rPr>
          <w:color w:val="34312C"/>
          <w:sz w:val="24"/>
        </w:rPr>
        <w:t>The</w:t>
      </w:r>
      <w:r>
        <w:rPr>
          <w:color w:val="34312C"/>
          <w:spacing w:val="-9"/>
          <w:sz w:val="24"/>
        </w:rPr>
        <w:t xml:space="preserve"> </w:t>
      </w:r>
      <w:r>
        <w:rPr>
          <w:color w:val="34312C"/>
          <w:sz w:val="24"/>
        </w:rPr>
        <w:t>web</w:t>
      </w:r>
      <w:r>
        <w:rPr>
          <w:color w:val="34312C"/>
          <w:spacing w:val="-6"/>
          <w:sz w:val="24"/>
        </w:rPr>
        <w:t xml:space="preserve"> </w:t>
      </w:r>
      <w:r>
        <w:rPr>
          <w:color w:val="34312C"/>
          <w:sz w:val="24"/>
        </w:rPr>
        <w:t>interface</w:t>
      </w:r>
      <w:r>
        <w:rPr>
          <w:color w:val="34312C"/>
          <w:spacing w:val="-7"/>
          <w:sz w:val="24"/>
        </w:rPr>
        <w:t xml:space="preserve"> </w:t>
      </w:r>
      <w:r>
        <w:rPr>
          <w:color w:val="34312C"/>
          <w:sz w:val="24"/>
        </w:rPr>
        <w:t>is</w:t>
      </w:r>
      <w:r>
        <w:rPr>
          <w:color w:val="34312C"/>
          <w:spacing w:val="-9"/>
          <w:sz w:val="24"/>
        </w:rPr>
        <w:t xml:space="preserve"> </w:t>
      </w:r>
      <w:r>
        <w:rPr>
          <w:color w:val="34312C"/>
          <w:sz w:val="24"/>
        </w:rPr>
        <w:t>designed</w:t>
      </w:r>
      <w:r>
        <w:rPr>
          <w:color w:val="34312C"/>
          <w:spacing w:val="-8"/>
          <w:sz w:val="24"/>
        </w:rPr>
        <w:t xml:space="preserve"> </w:t>
      </w:r>
      <w:r>
        <w:rPr>
          <w:color w:val="34312C"/>
          <w:sz w:val="24"/>
        </w:rPr>
        <w:t>to</w:t>
      </w:r>
      <w:r>
        <w:rPr>
          <w:color w:val="34312C"/>
          <w:spacing w:val="-8"/>
          <w:sz w:val="24"/>
        </w:rPr>
        <w:t xml:space="preserve"> </w:t>
      </w:r>
      <w:r>
        <w:rPr>
          <w:color w:val="34312C"/>
          <w:sz w:val="24"/>
        </w:rPr>
        <w:t>be</w:t>
      </w:r>
      <w:r>
        <w:rPr>
          <w:color w:val="34312C"/>
          <w:spacing w:val="-9"/>
          <w:sz w:val="24"/>
        </w:rPr>
        <w:t xml:space="preserve"> </w:t>
      </w:r>
      <w:r>
        <w:rPr>
          <w:color w:val="34312C"/>
          <w:sz w:val="24"/>
        </w:rPr>
        <w:t>straightforward,</w:t>
      </w:r>
      <w:r>
        <w:rPr>
          <w:color w:val="34312C"/>
          <w:spacing w:val="-7"/>
          <w:sz w:val="24"/>
        </w:rPr>
        <w:t xml:space="preserve"> </w:t>
      </w:r>
      <w:r>
        <w:rPr>
          <w:color w:val="34312C"/>
          <w:sz w:val="24"/>
        </w:rPr>
        <w:t>with</w:t>
      </w:r>
      <w:r>
        <w:rPr>
          <w:color w:val="34312C"/>
          <w:spacing w:val="-6"/>
          <w:sz w:val="24"/>
        </w:rPr>
        <w:t xml:space="preserve"> </w:t>
      </w:r>
      <w:r>
        <w:rPr>
          <w:color w:val="34312C"/>
          <w:sz w:val="24"/>
        </w:rPr>
        <w:t>clear</w:t>
      </w:r>
      <w:r>
        <w:rPr>
          <w:color w:val="34312C"/>
          <w:spacing w:val="-6"/>
          <w:sz w:val="24"/>
        </w:rPr>
        <w:t xml:space="preserve"> </w:t>
      </w:r>
      <w:r>
        <w:rPr>
          <w:color w:val="34312C"/>
          <w:sz w:val="24"/>
        </w:rPr>
        <w:t>instructions</w:t>
      </w:r>
      <w:r>
        <w:rPr>
          <w:color w:val="34312C"/>
          <w:spacing w:val="-9"/>
          <w:sz w:val="24"/>
        </w:rPr>
        <w:t xml:space="preserve"> </w:t>
      </w:r>
      <w:r>
        <w:rPr>
          <w:color w:val="34312C"/>
          <w:sz w:val="24"/>
        </w:rPr>
        <w:t>for</w:t>
      </w:r>
      <w:r>
        <w:rPr>
          <w:color w:val="34312C"/>
          <w:spacing w:val="-6"/>
          <w:sz w:val="24"/>
        </w:rPr>
        <w:t xml:space="preserve"> </w:t>
      </w:r>
      <w:r>
        <w:rPr>
          <w:color w:val="34312C"/>
          <w:sz w:val="24"/>
        </w:rPr>
        <w:t>image upload and classification.</w:t>
      </w:r>
    </w:p>
    <w:p w14:paraId="771F2EED">
      <w:pPr>
        <w:pStyle w:val="7"/>
        <w:spacing w:before="114"/>
      </w:pPr>
    </w:p>
    <w:p w14:paraId="3F8E5366">
      <w:pPr>
        <w:pStyle w:val="10"/>
        <w:numPr>
          <w:ilvl w:val="2"/>
          <w:numId w:val="3"/>
        </w:numPr>
        <w:tabs>
          <w:tab w:val="left" w:pos="898"/>
        </w:tabs>
        <w:spacing w:before="0" w:after="0" w:line="333" w:lineRule="auto"/>
        <w:ind w:left="898" w:right="77" w:hanging="332"/>
        <w:jc w:val="left"/>
        <w:rPr>
          <w:sz w:val="24"/>
        </w:rPr>
      </w:pPr>
      <w:r>
        <w:rPr>
          <w:b/>
          <w:color w:val="34312C"/>
          <w:sz w:val="24"/>
        </w:rPr>
        <w:t>Accessibility:</w:t>
      </w:r>
      <w:r>
        <w:rPr>
          <w:b/>
          <w:color w:val="34312C"/>
          <w:spacing w:val="-6"/>
          <w:sz w:val="24"/>
        </w:rPr>
        <w:t xml:space="preserve"> </w:t>
      </w:r>
      <w:r>
        <w:rPr>
          <w:color w:val="34312C"/>
          <w:sz w:val="24"/>
        </w:rPr>
        <w:t>Accessible</w:t>
      </w:r>
      <w:r>
        <w:rPr>
          <w:color w:val="34312C"/>
          <w:spacing w:val="-7"/>
          <w:sz w:val="24"/>
        </w:rPr>
        <w:t xml:space="preserve"> </w:t>
      </w:r>
      <w:r>
        <w:rPr>
          <w:color w:val="34312C"/>
          <w:sz w:val="24"/>
        </w:rPr>
        <w:t>via</w:t>
      </w:r>
      <w:r>
        <w:rPr>
          <w:color w:val="34312C"/>
          <w:spacing w:val="-6"/>
          <w:sz w:val="24"/>
        </w:rPr>
        <w:t xml:space="preserve"> </w:t>
      </w:r>
      <w:r>
        <w:rPr>
          <w:color w:val="34312C"/>
          <w:sz w:val="24"/>
        </w:rPr>
        <w:t>a</w:t>
      </w:r>
      <w:r>
        <w:rPr>
          <w:color w:val="34312C"/>
          <w:spacing w:val="-6"/>
          <w:sz w:val="24"/>
        </w:rPr>
        <w:t xml:space="preserve"> </w:t>
      </w:r>
      <w:r>
        <w:rPr>
          <w:color w:val="34312C"/>
          <w:sz w:val="24"/>
        </w:rPr>
        <w:t>web</w:t>
      </w:r>
      <w:r>
        <w:rPr>
          <w:color w:val="34312C"/>
          <w:spacing w:val="-7"/>
          <w:sz w:val="24"/>
        </w:rPr>
        <w:t xml:space="preserve"> </w:t>
      </w:r>
      <w:r>
        <w:rPr>
          <w:color w:val="34312C"/>
          <w:sz w:val="24"/>
        </w:rPr>
        <w:t>browser,</w:t>
      </w:r>
      <w:r>
        <w:rPr>
          <w:color w:val="34312C"/>
          <w:spacing w:val="-6"/>
          <w:sz w:val="24"/>
        </w:rPr>
        <w:t xml:space="preserve"> </w:t>
      </w:r>
      <w:r>
        <w:rPr>
          <w:color w:val="34312C"/>
          <w:sz w:val="24"/>
        </w:rPr>
        <w:t>making</w:t>
      </w:r>
      <w:r>
        <w:rPr>
          <w:color w:val="34312C"/>
          <w:spacing w:val="-6"/>
          <w:sz w:val="24"/>
        </w:rPr>
        <w:t xml:space="preserve"> </w:t>
      </w:r>
      <w:r>
        <w:rPr>
          <w:color w:val="34312C"/>
          <w:sz w:val="24"/>
        </w:rPr>
        <w:t>it</w:t>
      </w:r>
      <w:r>
        <w:rPr>
          <w:color w:val="34312C"/>
          <w:spacing w:val="-7"/>
          <w:sz w:val="24"/>
        </w:rPr>
        <w:t xml:space="preserve"> </w:t>
      </w:r>
      <w:r>
        <w:rPr>
          <w:color w:val="34312C"/>
          <w:sz w:val="24"/>
        </w:rPr>
        <w:t>usable</w:t>
      </w:r>
      <w:r>
        <w:rPr>
          <w:color w:val="34312C"/>
          <w:spacing w:val="-7"/>
          <w:sz w:val="24"/>
        </w:rPr>
        <w:t xml:space="preserve"> </w:t>
      </w:r>
      <w:r>
        <w:rPr>
          <w:color w:val="34312C"/>
          <w:sz w:val="24"/>
        </w:rPr>
        <w:t>on</w:t>
      </w:r>
      <w:r>
        <w:rPr>
          <w:color w:val="34312C"/>
          <w:spacing w:val="-6"/>
          <w:sz w:val="24"/>
        </w:rPr>
        <w:t xml:space="preserve"> </w:t>
      </w:r>
      <w:r>
        <w:rPr>
          <w:color w:val="34312C"/>
          <w:sz w:val="24"/>
        </w:rPr>
        <w:t>various</w:t>
      </w:r>
      <w:r>
        <w:rPr>
          <w:color w:val="34312C"/>
          <w:spacing w:val="-6"/>
          <w:sz w:val="24"/>
        </w:rPr>
        <w:t xml:space="preserve"> </w:t>
      </w:r>
      <w:r>
        <w:rPr>
          <w:color w:val="34312C"/>
          <w:sz w:val="24"/>
        </w:rPr>
        <w:t>devices</w:t>
      </w:r>
      <w:r>
        <w:rPr>
          <w:color w:val="34312C"/>
          <w:spacing w:val="-6"/>
          <w:sz w:val="24"/>
        </w:rPr>
        <w:t xml:space="preserve"> </w:t>
      </w:r>
      <w:r>
        <w:rPr>
          <w:color w:val="34312C"/>
          <w:sz w:val="24"/>
        </w:rPr>
        <w:t>without</w:t>
      </w:r>
      <w:r>
        <w:rPr>
          <w:color w:val="34312C"/>
          <w:spacing w:val="-7"/>
          <w:sz w:val="24"/>
        </w:rPr>
        <w:t xml:space="preserve"> </w:t>
      </w:r>
      <w:r>
        <w:rPr>
          <w:color w:val="34312C"/>
          <w:sz w:val="24"/>
        </w:rPr>
        <w:t>complex software installations.</w:t>
      </w:r>
    </w:p>
    <w:p w14:paraId="624CCD20">
      <w:pPr>
        <w:pStyle w:val="7"/>
        <w:spacing w:before="115"/>
      </w:pPr>
    </w:p>
    <w:p w14:paraId="6FD78859">
      <w:pPr>
        <w:pStyle w:val="10"/>
        <w:numPr>
          <w:ilvl w:val="2"/>
          <w:numId w:val="3"/>
        </w:numPr>
        <w:tabs>
          <w:tab w:val="left" w:pos="898"/>
        </w:tabs>
        <w:spacing w:before="1" w:after="0" w:line="331" w:lineRule="auto"/>
        <w:ind w:left="898" w:right="256" w:hanging="332"/>
        <w:jc w:val="left"/>
        <w:rPr>
          <w:sz w:val="24"/>
        </w:rPr>
      </w:pPr>
      <w:r>
        <w:rPr>
          <w:b/>
          <w:color w:val="34312C"/>
          <w:sz w:val="24"/>
        </w:rPr>
        <w:t>Instant</w:t>
      </w:r>
      <w:r>
        <w:rPr>
          <w:b/>
          <w:color w:val="34312C"/>
          <w:spacing w:val="-10"/>
          <w:sz w:val="24"/>
        </w:rPr>
        <w:t xml:space="preserve"> </w:t>
      </w:r>
      <w:r>
        <w:rPr>
          <w:b/>
          <w:color w:val="34312C"/>
          <w:sz w:val="24"/>
        </w:rPr>
        <w:t>Feedback:</w:t>
      </w:r>
      <w:r>
        <w:rPr>
          <w:b/>
          <w:color w:val="34312C"/>
          <w:spacing w:val="-7"/>
          <w:sz w:val="24"/>
        </w:rPr>
        <w:t xml:space="preserve"> </w:t>
      </w:r>
      <w:r>
        <w:rPr>
          <w:color w:val="34312C"/>
          <w:sz w:val="24"/>
        </w:rPr>
        <w:t>Users</w:t>
      </w:r>
      <w:r>
        <w:rPr>
          <w:color w:val="34312C"/>
          <w:spacing w:val="-11"/>
          <w:sz w:val="24"/>
        </w:rPr>
        <w:t xml:space="preserve"> </w:t>
      </w:r>
      <w:r>
        <w:rPr>
          <w:color w:val="34312C"/>
          <w:sz w:val="24"/>
        </w:rPr>
        <w:t>receive</w:t>
      </w:r>
      <w:r>
        <w:rPr>
          <w:color w:val="34312C"/>
          <w:spacing w:val="-8"/>
          <w:sz w:val="24"/>
        </w:rPr>
        <w:t xml:space="preserve"> </w:t>
      </w:r>
      <w:r>
        <w:rPr>
          <w:color w:val="34312C"/>
          <w:sz w:val="24"/>
        </w:rPr>
        <w:t>immediate</w:t>
      </w:r>
      <w:r>
        <w:rPr>
          <w:color w:val="34312C"/>
          <w:spacing w:val="-8"/>
          <w:sz w:val="24"/>
        </w:rPr>
        <w:t xml:space="preserve"> </w:t>
      </w:r>
      <w:r>
        <w:rPr>
          <w:color w:val="34312C"/>
          <w:sz w:val="24"/>
        </w:rPr>
        <w:t>classification</w:t>
      </w:r>
      <w:r>
        <w:rPr>
          <w:color w:val="34312C"/>
          <w:spacing w:val="-7"/>
          <w:sz w:val="24"/>
        </w:rPr>
        <w:t xml:space="preserve"> </w:t>
      </w:r>
      <w:r>
        <w:rPr>
          <w:color w:val="34312C"/>
          <w:sz w:val="24"/>
        </w:rPr>
        <w:t>results,</w:t>
      </w:r>
      <w:r>
        <w:rPr>
          <w:color w:val="34312C"/>
          <w:spacing w:val="-9"/>
          <w:sz w:val="24"/>
        </w:rPr>
        <w:t xml:space="preserve"> </w:t>
      </w:r>
      <w:r>
        <w:rPr>
          <w:color w:val="34312C"/>
          <w:sz w:val="24"/>
        </w:rPr>
        <w:t>enhancing</w:t>
      </w:r>
      <w:r>
        <w:rPr>
          <w:color w:val="34312C"/>
          <w:spacing w:val="-9"/>
          <w:sz w:val="24"/>
        </w:rPr>
        <w:t xml:space="preserve"> </w:t>
      </w:r>
      <w:r>
        <w:rPr>
          <w:color w:val="34312C"/>
          <w:sz w:val="24"/>
        </w:rPr>
        <w:t>efficiency</w:t>
      </w:r>
      <w:r>
        <w:rPr>
          <w:color w:val="34312C"/>
          <w:spacing w:val="-9"/>
          <w:sz w:val="24"/>
        </w:rPr>
        <w:t xml:space="preserve"> </w:t>
      </w:r>
      <w:r>
        <w:rPr>
          <w:color w:val="34312C"/>
          <w:sz w:val="24"/>
        </w:rPr>
        <w:t>and</w:t>
      </w:r>
      <w:r>
        <w:rPr>
          <w:color w:val="34312C"/>
          <w:spacing w:val="-10"/>
          <w:sz w:val="24"/>
        </w:rPr>
        <w:t xml:space="preserve"> </w:t>
      </w:r>
      <w:r>
        <w:rPr>
          <w:color w:val="34312C"/>
          <w:sz w:val="24"/>
        </w:rPr>
        <w:t xml:space="preserve">user </w:t>
      </w:r>
      <w:r>
        <w:rPr>
          <w:color w:val="34312C"/>
          <w:spacing w:val="-2"/>
          <w:sz w:val="24"/>
        </w:rPr>
        <w:t>satisfaction.</w:t>
      </w:r>
    </w:p>
    <w:p w14:paraId="0F3FFD0F">
      <w:pPr>
        <w:pStyle w:val="7"/>
        <w:spacing w:before="119"/>
      </w:pPr>
    </w:p>
    <w:p w14:paraId="0EC9266A">
      <w:pPr>
        <w:pStyle w:val="10"/>
        <w:numPr>
          <w:ilvl w:val="2"/>
          <w:numId w:val="3"/>
        </w:numPr>
        <w:tabs>
          <w:tab w:val="left" w:pos="898"/>
        </w:tabs>
        <w:spacing w:before="0" w:after="0" w:line="333" w:lineRule="auto"/>
        <w:ind w:left="898" w:right="946" w:hanging="332"/>
        <w:jc w:val="left"/>
        <w:rPr>
          <w:sz w:val="24"/>
        </w:rPr>
      </w:pPr>
      <w:r>
        <w:rPr>
          <w:b/>
          <w:color w:val="34312C"/>
          <w:sz w:val="24"/>
        </w:rPr>
        <w:t>Visual</w:t>
      </w:r>
      <w:r>
        <w:rPr>
          <w:b/>
          <w:color w:val="34312C"/>
          <w:spacing w:val="-6"/>
          <w:sz w:val="24"/>
        </w:rPr>
        <w:t xml:space="preserve"> </w:t>
      </w:r>
      <w:r>
        <w:rPr>
          <w:b/>
          <w:color w:val="34312C"/>
          <w:sz w:val="24"/>
        </w:rPr>
        <w:t>Confirmation:</w:t>
      </w:r>
      <w:r>
        <w:rPr>
          <w:b/>
          <w:color w:val="34312C"/>
          <w:spacing w:val="-6"/>
          <w:sz w:val="24"/>
        </w:rPr>
        <w:t xml:space="preserve"> </w:t>
      </w:r>
      <w:r>
        <w:rPr>
          <w:color w:val="34312C"/>
          <w:sz w:val="24"/>
        </w:rPr>
        <w:t>Displaying</w:t>
      </w:r>
      <w:r>
        <w:rPr>
          <w:color w:val="34312C"/>
          <w:spacing w:val="-7"/>
          <w:sz w:val="24"/>
        </w:rPr>
        <w:t xml:space="preserve"> </w:t>
      </w:r>
      <w:r>
        <w:rPr>
          <w:color w:val="34312C"/>
          <w:sz w:val="24"/>
        </w:rPr>
        <w:t>the</w:t>
      </w:r>
      <w:r>
        <w:rPr>
          <w:color w:val="34312C"/>
          <w:spacing w:val="-9"/>
          <w:sz w:val="24"/>
        </w:rPr>
        <w:t xml:space="preserve"> </w:t>
      </w:r>
      <w:r>
        <w:rPr>
          <w:color w:val="34312C"/>
          <w:sz w:val="24"/>
        </w:rPr>
        <w:t>classified</w:t>
      </w:r>
      <w:r>
        <w:rPr>
          <w:color w:val="34312C"/>
          <w:spacing w:val="-5"/>
          <w:sz w:val="24"/>
        </w:rPr>
        <w:t xml:space="preserve"> </w:t>
      </w:r>
      <w:r>
        <w:rPr>
          <w:color w:val="34312C"/>
          <w:sz w:val="24"/>
        </w:rPr>
        <w:t>image</w:t>
      </w:r>
      <w:r>
        <w:rPr>
          <w:color w:val="34312C"/>
          <w:spacing w:val="-6"/>
          <w:sz w:val="24"/>
        </w:rPr>
        <w:t xml:space="preserve"> </w:t>
      </w:r>
      <w:r>
        <w:rPr>
          <w:color w:val="34312C"/>
          <w:sz w:val="24"/>
        </w:rPr>
        <w:t>alongside</w:t>
      </w:r>
      <w:r>
        <w:rPr>
          <w:color w:val="34312C"/>
          <w:spacing w:val="-6"/>
          <w:sz w:val="24"/>
        </w:rPr>
        <w:t xml:space="preserve"> </w:t>
      </w:r>
      <w:r>
        <w:rPr>
          <w:color w:val="34312C"/>
          <w:sz w:val="24"/>
        </w:rPr>
        <w:t>the</w:t>
      </w:r>
      <w:r>
        <w:rPr>
          <w:color w:val="34312C"/>
          <w:spacing w:val="-9"/>
          <w:sz w:val="24"/>
        </w:rPr>
        <w:t xml:space="preserve"> </w:t>
      </w:r>
      <w:r>
        <w:rPr>
          <w:color w:val="34312C"/>
          <w:sz w:val="24"/>
        </w:rPr>
        <w:t>result</w:t>
      </w:r>
      <w:r>
        <w:rPr>
          <w:color w:val="34312C"/>
          <w:spacing w:val="-8"/>
          <w:sz w:val="24"/>
        </w:rPr>
        <w:t xml:space="preserve"> </w:t>
      </w:r>
      <w:r>
        <w:rPr>
          <w:color w:val="34312C"/>
          <w:sz w:val="24"/>
        </w:rPr>
        <w:t>provides</w:t>
      </w:r>
      <w:r>
        <w:rPr>
          <w:color w:val="34312C"/>
          <w:spacing w:val="-7"/>
          <w:sz w:val="24"/>
        </w:rPr>
        <w:t xml:space="preserve"> </w:t>
      </w:r>
      <w:r>
        <w:rPr>
          <w:color w:val="34312C"/>
          <w:sz w:val="24"/>
        </w:rPr>
        <w:t>visual confirmation and builds user trust.</w:t>
      </w:r>
    </w:p>
    <w:p w14:paraId="43008DA3">
      <w:pPr>
        <w:pStyle w:val="7"/>
        <w:spacing w:before="115"/>
      </w:pPr>
    </w:p>
    <w:p w14:paraId="759F07E1">
      <w:pPr>
        <w:pStyle w:val="4"/>
        <w:numPr>
          <w:ilvl w:val="2"/>
          <w:numId w:val="3"/>
        </w:numPr>
        <w:tabs>
          <w:tab w:val="left" w:pos="897"/>
        </w:tabs>
        <w:spacing w:before="0" w:after="0" w:line="240" w:lineRule="auto"/>
        <w:ind w:left="897" w:right="0" w:hanging="331"/>
        <w:jc w:val="left"/>
      </w:pPr>
      <w:r>
        <w:rPr>
          <w:color w:val="34312C"/>
          <w:spacing w:val="-2"/>
        </w:rPr>
        <w:t>Technology/resources</w:t>
      </w:r>
      <w:r>
        <w:rPr>
          <w:color w:val="34312C"/>
          <w:spacing w:val="6"/>
        </w:rPr>
        <w:t xml:space="preserve"> </w:t>
      </w:r>
      <w:r>
        <w:rPr>
          <w:color w:val="34312C"/>
          <w:spacing w:val="-2"/>
        </w:rPr>
        <w:t>required:</w:t>
      </w:r>
    </w:p>
    <w:p w14:paraId="0B41955D">
      <w:pPr>
        <w:pStyle w:val="7"/>
        <w:spacing w:before="91"/>
        <w:rPr>
          <w:b/>
        </w:rPr>
      </w:pPr>
    </w:p>
    <w:p w14:paraId="5E290C3C">
      <w:pPr>
        <w:pStyle w:val="10"/>
        <w:numPr>
          <w:ilvl w:val="2"/>
          <w:numId w:val="3"/>
        </w:numPr>
        <w:tabs>
          <w:tab w:val="left" w:pos="897"/>
        </w:tabs>
        <w:spacing w:before="0" w:after="0" w:line="240" w:lineRule="auto"/>
        <w:ind w:left="897" w:right="0" w:hanging="331"/>
        <w:jc w:val="left"/>
        <w:rPr>
          <w:sz w:val="24"/>
        </w:rPr>
      </w:pPr>
      <w:r>
        <w:rPr>
          <w:b/>
          <w:color w:val="34312C"/>
          <w:sz w:val="24"/>
        </w:rPr>
        <w:t>Programming</w:t>
      </w:r>
      <w:r>
        <w:rPr>
          <w:b/>
          <w:color w:val="34312C"/>
          <w:spacing w:val="-11"/>
          <w:sz w:val="24"/>
        </w:rPr>
        <w:t xml:space="preserve"> </w:t>
      </w:r>
      <w:r>
        <w:rPr>
          <w:b/>
          <w:color w:val="34312C"/>
          <w:sz w:val="24"/>
        </w:rPr>
        <w:t>Language:</w:t>
      </w:r>
      <w:r>
        <w:rPr>
          <w:b/>
          <w:color w:val="34312C"/>
          <w:spacing w:val="-5"/>
          <w:sz w:val="24"/>
        </w:rPr>
        <w:t xml:space="preserve"> </w:t>
      </w:r>
      <w:r>
        <w:rPr>
          <w:color w:val="34312C"/>
          <w:sz w:val="24"/>
        </w:rPr>
        <w:t>Python</w:t>
      </w:r>
      <w:r>
        <w:rPr>
          <w:color w:val="34312C"/>
          <w:spacing w:val="-7"/>
          <w:sz w:val="24"/>
        </w:rPr>
        <w:t xml:space="preserve"> </w:t>
      </w:r>
      <w:r>
        <w:rPr>
          <w:color w:val="34312C"/>
          <w:spacing w:val="-4"/>
          <w:sz w:val="24"/>
        </w:rPr>
        <w:t>3.8+</w:t>
      </w:r>
    </w:p>
    <w:p w14:paraId="4B5C4657">
      <w:pPr>
        <w:pStyle w:val="7"/>
        <w:spacing w:before="90"/>
      </w:pPr>
    </w:p>
    <w:p w14:paraId="0A4BAB7D">
      <w:pPr>
        <w:pStyle w:val="10"/>
        <w:numPr>
          <w:ilvl w:val="2"/>
          <w:numId w:val="3"/>
        </w:numPr>
        <w:tabs>
          <w:tab w:val="left" w:pos="897"/>
        </w:tabs>
        <w:spacing w:before="1" w:after="0" w:line="240" w:lineRule="auto"/>
        <w:ind w:left="897" w:right="0" w:hanging="331"/>
        <w:jc w:val="left"/>
        <w:rPr>
          <w:sz w:val="24"/>
        </w:rPr>
      </w:pPr>
      <w:r>
        <w:rPr>
          <w:b/>
          <w:color w:val="34312C"/>
          <w:sz w:val="24"/>
        </w:rPr>
        <w:t>Deep</w:t>
      </w:r>
      <w:r>
        <w:rPr>
          <w:b/>
          <w:color w:val="34312C"/>
          <w:spacing w:val="-5"/>
          <w:sz w:val="24"/>
        </w:rPr>
        <w:t xml:space="preserve"> </w:t>
      </w:r>
      <w:r>
        <w:rPr>
          <w:b/>
          <w:color w:val="34312C"/>
          <w:sz w:val="24"/>
        </w:rPr>
        <w:t>Learning</w:t>
      </w:r>
      <w:r>
        <w:rPr>
          <w:b/>
          <w:color w:val="34312C"/>
          <w:spacing w:val="-7"/>
          <w:sz w:val="24"/>
        </w:rPr>
        <w:t xml:space="preserve"> </w:t>
      </w:r>
      <w:r>
        <w:rPr>
          <w:b/>
          <w:color w:val="34312C"/>
          <w:sz w:val="24"/>
        </w:rPr>
        <w:t>Framework:</w:t>
      </w:r>
      <w:r>
        <w:rPr>
          <w:b/>
          <w:color w:val="34312C"/>
          <w:spacing w:val="-2"/>
          <w:sz w:val="24"/>
        </w:rPr>
        <w:t xml:space="preserve"> </w:t>
      </w:r>
      <w:r>
        <w:rPr>
          <w:color w:val="34312C"/>
          <w:spacing w:val="-2"/>
          <w:sz w:val="24"/>
        </w:rPr>
        <w:t>TensorFlow/Keras</w:t>
      </w:r>
    </w:p>
    <w:p w14:paraId="7F1962F5">
      <w:pPr>
        <w:pStyle w:val="7"/>
        <w:spacing w:before="88"/>
      </w:pPr>
    </w:p>
    <w:p w14:paraId="61B69D34">
      <w:pPr>
        <w:pStyle w:val="10"/>
        <w:numPr>
          <w:ilvl w:val="2"/>
          <w:numId w:val="3"/>
        </w:numPr>
        <w:tabs>
          <w:tab w:val="left" w:pos="897"/>
        </w:tabs>
        <w:spacing w:before="0" w:after="0" w:line="240" w:lineRule="auto"/>
        <w:ind w:left="897" w:right="0" w:hanging="331"/>
        <w:jc w:val="left"/>
        <w:rPr>
          <w:sz w:val="24"/>
        </w:rPr>
      </w:pPr>
      <w:r>
        <w:rPr>
          <w:b/>
          <w:color w:val="34312C"/>
          <w:sz w:val="24"/>
        </w:rPr>
        <w:t>Web</w:t>
      </w:r>
      <w:r>
        <w:rPr>
          <w:b/>
          <w:color w:val="34312C"/>
          <w:spacing w:val="-10"/>
          <w:sz w:val="24"/>
        </w:rPr>
        <w:t xml:space="preserve"> </w:t>
      </w:r>
      <w:r>
        <w:rPr>
          <w:b/>
          <w:color w:val="34312C"/>
          <w:sz w:val="24"/>
        </w:rPr>
        <w:t>Framework:</w:t>
      </w:r>
      <w:r>
        <w:rPr>
          <w:b/>
          <w:color w:val="34312C"/>
          <w:spacing w:val="-9"/>
          <w:sz w:val="24"/>
        </w:rPr>
        <w:t xml:space="preserve"> </w:t>
      </w:r>
      <w:r>
        <w:rPr>
          <w:color w:val="34312C"/>
          <w:spacing w:val="-2"/>
          <w:sz w:val="24"/>
        </w:rPr>
        <w:t>Flask</w:t>
      </w:r>
    </w:p>
    <w:p w14:paraId="637C7CDE">
      <w:pPr>
        <w:pStyle w:val="7"/>
        <w:spacing w:before="91"/>
      </w:pPr>
    </w:p>
    <w:p w14:paraId="4017FEB7">
      <w:pPr>
        <w:pStyle w:val="10"/>
        <w:numPr>
          <w:ilvl w:val="2"/>
          <w:numId w:val="3"/>
        </w:numPr>
        <w:tabs>
          <w:tab w:val="left" w:pos="897"/>
        </w:tabs>
        <w:spacing w:before="0" w:after="0" w:line="240" w:lineRule="auto"/>
        <w:ind w:left="897" w:right="0" w:hanging="331"/>
        <w:jc w:val="left"/>
        <w:rPr>
          <w:sz w:val="24"/>
        </w:rPr>
      </w:pPr>
      <w:r>
        <w:rPr>
          <w:sz w:val="24"/>
        </w:rPr>
        <mc:AlternateContent>
          <mc:Choice Requires="wps">
            <w:drawing>
              <wp:anchor distT="0" distB="0" distL="0" distR="0" simplePos="0" relativeHeight="251662336" behindDoc="1" locked="0" layoutInCell="1" allowOverlap="1">
                <wp:simplePos x="0" y="0"/>
                <wp:positionH relativeFrom="page">
                  <wp:posOffset>1752600</wp:posOffset>
                </wp:positionH>
                <wp:positionV relativeFrom="paragraph">
                  <wp:posOffset>-50800</wp:posOffset>
                </wp:positionV>
                <wp:extent cx="581025" cy="228600"/>
                <wp:effectExtent l="0" t="0" r="0" b="0"/>
                <wp:wrapNone/>
                <wp:docPr id="4" name="Graphic 4"/>
                <wp:cNvGraphicFramePr/>
                <a:graphic xmlns:a="http://schemas.openxmlformats.org/drawingml/2006/main">
                  <a:graphicData uri="http://schemas.microsoft.com/office/word/2010/wordprocessingShape">
                    <wps:wsp>
                      <wps:cNvSpPr/>
                      <wps:spPr>
                        <a:xfrm>
                          <a:off x="0" y="0"/>
                          <a:ext cx="581025" cy="228600"/>
                        </a:xfrm>
                        <a:custGeom>
                          <a:avLst/>
                          <a:gdLst/>
                          <a:ahLst/>
                          <a:cxnLst/>
                          <a:rect l="l" t="t" r="r" b="b"/>
                          <a:pathLst>
                            <a:path w="581025" h="228600">
                              <a:moveTo>
                                <a:pt x="548005" y="0"/>
                              </a:moveTo>
                              <a:lnTo>
                                <a:pt x="38100" y="0"/>
                              </a:lnTo>
                              <a:lnTo>
                                <a:pt x="33019" y="0"/>
                              </a:lnTo>
                              <a:lnTo>
                                <a:pt x="28193" y="1015"/>
                              </a:lnTo>
                              <a:lnTo>
                                <a:pt x="1016" y="28193"/>
                              </a:lnTo>
                              <a:lnTo>
                                <a:pt x="0" y="33019"/>
                              </a:lnTo>
                              <a:lnTo>
                                <a:pt x="0" y="195579"/>
                              </a:lnTo>
                              <a:lnTo>
                                <a:pt x="28193" y="227710"/>
                              </a:lnTo>
                              <a:lnTo>
                                <a:pt x="33019" y="228599"/>
                              </a:lnTo>
                              <a:lnTo>
                                <a:pt x="548005" y="228599"/>
                              </a:lnTo>
                              <a:lnTo>
                                <a:pt x="580008" y="200405"/>
                              </a:lnTo>
                              <a:lnTo>
                                <a:pt x="581025" y="195579"/>
                              </a:lnTo>
                              <a:lnTo>
                                <a:pt x="581025" y="33019"/>
                              </a:lnTo>
                              <a:lnTo>
                                <a:pt x="552831" y="1015"/>
                              </a:lnTo>
                              <a:lnTo>
                                <a:pt x="548005" y="0"/>
                              </a:lnTo>
                              <a:close/>
                            </a:path>
                          </a:pathLst>
                        </a:custGeom>
                        <a:solidFill>
                          <a:srgbClr val="37352E">
                            <a:alpha val="5882"/>
                          </a:srgbClr>
                        </a:solidFill>
                      </wps:spPr>
                      <wps:bodyPr wrap="square" lIns="0" tIns="0" rIns="0" bIns="0" rtlCol="0">
                        <a:noAutofit/>
                      </wps:bodyPr>
                    </wps:wsp>
                  </a:graphicData>
                </a:graphic>
              </wp:anchor>
            </w:drawing>
          </mc:Choice>
          <mc:Fallback>
            <w:pict>
              <v:shape id="Graphic 4" o:spid="_x0000_s1026" o:spt="100" style="position:absolute;left:0pt;margin-left:138pt;margin-top:-4pt;height:18pt;width:45.75pt;mso-position-horizontal-relative:page;z-index:-251654144;mso-width-relative:page;mso-height-relative:page;" fillcolor="#37352E" filled="t" stroked="f" coordsize="581025,228600" o:gfxdata="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1axTj1gAAAAkB&#10;AAAPAAAAAAAAAAEAIAAAACIAAABkcnMvZG93bnJldi54bWxQSwECFAAUAAAACACHTuJACkjNEI8C&#10;AAC4BgAADgAAAAAAAAABACAAAAAlAQAAZHJzL2Uyb0RvYy54bWxQSwUGAAAAAAYABgBZAQAAJgYA&#10;AAAA&#10;" path="m548005,0l38100,0,33019,0,28193,1015,1016,28193,0,33019,0,195579,28193,227710,33019,228599,548005,228599,580008,200405,581025,195579,581025,33019,552831,1015,548005,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2336" behindDoc="1" locked="0" layoutInCell="1" allowOverlap="1">
                <wp:simplePos x="0" y="0"/>
                <wp:positionH relativeFrom="page">
                  <wp:posOffset>2409825</wp:posOffset>
                </wp:positionH>
                <wp:positionV relativeFrom="paragraph">
                  <wp:posOffset>-50800</wp:posOffset>
                </wp:positionV>
                <wp:extent cx="590550" cy="228600"/>
                <wp:effectExtent l="0" t="0" r="0" b="0"/>
                <wp:wrapNone/>
                <wp:docPr id="5" name="Graphic 5"/>
                <wp:cNvGraphicFramePr/>
                <a:graphic xmlns:a="http://schemas.openxmlformats.org/drawingml/2006/main">
                  <a:graphicData uri="http://schemas.microsoft.com/office/word/2010/wordprocessingShape">
                    <wps:wsp>
                      <wps:cNvSpPr/>
                      <wps:spPr>
                        <a:xfrm>
                          <a:off x="0" y="0"/>
                          <a:ext cx="590550" cy="228600"/>
                        </a:xfrm>
                        <a:custGeom>
                          <a:avLst/>
                          <a:gdLst/>
                          <a:ahLst/>
                          <a:cxnLst/>
                          <a:rect l="l" t="t" r="r" b="b"/>
                          <a:pathLst>
                            <a:path w="590550" h="228600">
                              <a:moveTo>
                                <a:pt x="557530" y="0"/>
                              </a:moveTo>
                              <a:lnTo>
                                <a:pt x="38100" y="0"/>
                              </a:lnTo>
                              <a:lnTo>
                                <a:pt x="33019" y="0"/>
                              </a:lnTo>
                              <a:lnTo>
                                <a:pt x="28193" y="1015"/>
                              </a:lnTo>
                              <a:lnTo>
                                <a:pt x="1016" y="28193"/>
                              </a:lnTo>
                              <a:lnTo>
                                <a:pt x="0" y="33019"/>
                              </a:lnTo>
                              <a:lnTo>
                                <a:pt x="0" y="195579"/>
                              </a:lnTo>
                              <a:lnTo>
                                <a:pt x="28193" y="227710"/>
                              </a:lnTo>
                              <a:lnTo>
                                <a:pt x="33019" y="228599"/>
                              </a:lnTo>
                              <a:lnTo>
                                <a:pt x="557530" y="228599"/>
                              </a:lnTo>
                              <a:lnTo>
                                <a:pt x="589533" y="200405"/>
                              </a:lnTo>
                              <a:lnTo>
                                <a:pt x="590550" y="195579"/>
                              </a:lnTo>
                              <a:lnTo>
                                <a:pt x="590550" y="33019"/>
                              </a:lnTo>
                              <a:lnTo>
                                <a:pt x="562356" y="1015"/>
                              </a:lnTo>
                              <a:lnTo>
                                <a:pt x="557530" y="0"/>
                              </a:lnTo>
                              <a:close/>
                            </a:path>
                          </a:pathLst>
                        </a:custGeom>
                        <a:solidFill>
                          <a:srgbClr val="37352E">
                            <a:alpha val="5882"/>
                          </a:srgbClr>
                        </a:solidFill>
                      </wps:spPr>
                      <wps:bodyPr wrap="square" lIns="0" tIns="0" rIns="0" bIns="0" rtlCol="0">
                        <a:noAutofit/>
                      </wps:bodyPr>
                    </wps:wsp>
                  </a:graphicData>
                </a:graphic>
              </wp:anchor>
            </w:drawing>
          </mc:Choice>
          <mc:Fallback>
            <w:pict>
              <v:shape id="Graphic 5" o:spid="_x0000_s1026" o:spt="100" style="position:absolute;left:0pt;margin-left:189.75pt;margin-top:-4pt;height:18pt;width:46.5pt;mso-position-horizontal-relative:page;z-index:-251654144;mso-width-relative:page;mso-height-relative:page;" fillcolor="#37352E" filled="t" stroked="f" coordsize="590550,228600" o:gfxdata="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hN6rH2AAA&#10;AAkBAAAPAAAAAAAAAAEAIAAAACIAAABkcnMvZG93bnJldi54bWxQSwECFAAUAAAACACHTuJAXMN0&#10;JZACAAC4BgAADgAAAAAAAAABACAAAAAnAQAAZHJzL2Uyb0RvYy54bWxQSwUGAAAAAAYABgBZAQAA&#10;KQYAAAAA&#10;" path="m557530,0l38100,0,33019,0,28193,1015,1016,28193,0,33019,0,195579,28193,227710,33019,228599,557530,228599,589533,200405,590550,195579,590550,33019,562356,1015,557530,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3360" behindDoc="1" locked="0" layoutInCell="1" allowOverlap="1">
                <wp:simplePos x="0" y="0"/>
                <wp:positionH relativeFrom="page">
                  <wp:posOffset>3086100</wp:posOffset>
                </wp:positionH>
                <wp:positionV relativeFrom="paragraph">
                  <wp:posOffset>-50800</wp:posOffset>
                </wp:positionV>
                <wp:extent cx="819150" cy="228600"/>
                <wp:effectExtent l="0" t="0" r="0" b="0"/>
                <wp:wrapNone/>
                <wp:docPr id="6" name="Graphic 6"/>
                <wp:cNvGraphicFramePr/>
                <a:graphic xmlns:a="http://schemas.openxmlformats.org/drawingml/2006/main">
                  <a:graphicData uri="http://schemas.microsoft.com/office/word/2010/wordprocessingShape">
                    <wps:wsp>
                      <wps:cNvSpPr/>
                      <wps:spPr>
                        <a:xfrm>
                          <a:off x="0" y="0"/>
                          <a:ext cx="819150" cy="228600"/>
                        </a:xfrm>
                        <a:custGeom>
                          <a:avLst/>
                          <a:gdLst/>
                          <a:ahLst/>
                          <a:cxnLst/>
                          <a:rect l="l" t="t" r="r" b="b"/>
                          <a:pathLst>
                            <a:path w="819150" h="228600">
                              <a:moveTo>
                                <a:pt x="786129" y="0"/>
                              </a:moveTo>
                              <a:lnTo>
                                <a:pt x="38100" y="0"/>
                              </a:lnTo>
                              <a:lnTo>
                                <a:pt x="33019" y="0"/>
                              </a:lnTo>
                              <a:lnTo>
                                <a:pt x="28193" y="1015"/>
                              </a:lnTo>
                              <a:lnTo>
                                <a:pt x="1016" y="28193"/>
                              </a:lnTo>
                              <a:lnTo>
                                <a:pt x="0" y="33019"/>
                              </a:lnTo>
                              <a:lnTo>
                                <a:pt x="0" y="195579"/>
                              </a:lnTo>
                              <a:lnTo>
                                <a:pt x="28193" y="227710"/>
                              </a:lnTo>
                              <a:lnTo>
                                <a:pt x="33019" y="228599"/>
                              </a:lnTo>
                              <a:lnTo>
                                <a:pt x="786129" y="228599"/>
                              </a:lnTo>
                              <a:lnTo>
                                <a:pt x="818134" y="200405"/>
                              </a:lnTo>
                              <a:lnTo>
                                <a:pt x="819150" y="195579"/>
                              </a:lnTo>
                              <a:lnTo>
                                <a:pt x="819150" y="33019"/>
                              </a:lnTo>
                              <a:lnTo>
                                <a:pt x="790955" y="1015"/>
                              </a:lnTo>
                              <a:lnTo>
                                <a:pt x="786129" y="0"/>
                              </a:lnTo>
                              <a:close/>
                            </a:path>
                          </a:pathLst>
                        </a:custGeom>
                        <a:solidFill>
                          <a:srgbClr val="37352E">
                            <a:alpha val="5882"/>
                          </a:srgbClr>
                        </a:solidFill>
                      </wps:spPr>
                      <wps:bodyPr wrap="square" lIns="0" tIns="0" rIns="0" bIns="0" rtlCol="0">
                        <a:noAutofit/>
                      </wps:bodyPr>
                    </wps:wsp>
                  </a:graphicData>
                </a:graphic>
              </wp:anchor>
            </w:drawing>
          </mc:Choice>
          <mc:Fallback>
            <w:pict>
              <v:shape id="Graphic 6" o:spid="_x0000_s1026" o:spt="100" style="position:absolute;left:0pt;margin-left:243pt;margin-top:-4pt;height:18pt;width:64.5pt;mso-position-horizontal-relative:page;z-index:-251653120;mso-width-relative:page;mso-height-relative:page;" fillcolor="#37352E" filled="t" stroked="f" coordsize="819150,228600" o:gfxdata="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4+uqmNcA&#10;AAAJAQAADwAAAAAAAAABACAAAAAiAAAAZHJzL2Rvd25yZXYueG1sUEsBAhQAFAAAAAgAh07iQKtb&#10;dF6SAgAAuAYAAA4AAAAAAAAAAQAgAAAAJgEAAGRycy9lMm9Eb2MueG1sUEsFBgAAAAAGAAYAWQEA&#10;ACoGAAAAAA==&#10;" path="m786129,0l38100,0,33019,0,28193,1015,1016,28193,0,33019,0,195579,28193,227710,33019,228599,786129,228599,818134,200405,819150,195579,819150,33019,790955,1015,786129,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3360" behindDoc="1" locked="0" layoutInCell="1" allowOverlap="1">
                <wp:simplePos x="0" y="0"/>
                <wp:positionH relativeFrom="page">
                  <wp:posOffset>3981450</wp:posOffset>
                </wp:positionH>
                <wp:positionV relativeFrom="paragraph">
                  <wp:posOffset>-50800</wp:posOffset>
                </wp:positionV>
                <wp:extent cx="523875" cy="228600"/>
                <wp:effectExtent l="0" t="0" r="0" b="0"/>
                <wp:wrapNone/>
                <wp:docPr id="7" name="Graphic 7"/>
                <wp:cNvGraphicFramePr/>
                <a:graphic xmlns:a="http://schemas.openxmlformats.org/drawingml/2006/main">
                  <a:graphicData uri="http://schemas.microsoft.com/office/word/2010/wordprocessingShape">
                    <wps:wsp>
                      <wps:cNvSpPr/>
                      <wps:spPr>
                        <a:xfrm>
                          <a:off x="0" y="0"/>
                          <a:ext cx="523875" cy="228600"/>
                        </a:xfrm>
                        <a:custGeom>
                          <a:avLst/>
                          <a:gdLst/>
                          <a:ahLst/>
                          <a:cxnLst/>
                          <a:rect l="l" t="t" r="r" b="b"/>
                          <a:pathLst>
                            <a:path w="523875" h="228600">
                              <a:moveTo>
                                <a:pt x="490854" y="0"/>
                              </a:moveTo>
                              <a:lnTo>
                                <a:pt x="38100" y="0"/>
                              </a:lnTo>
                              <a:lnTo>
                                <a:pt x="33020" y="0"/>
                              </a:lnTo>
                              <a:lnTo>
                                <a:pt x="28194" y="1015"/>
                              </a:lnTo>
                              <a:lnTo>
                                <a:pt x="1015" y="28193"/>
                              </a:lnTo>
                              <a:lnTo>
                                <a:pt x="0" y="33019"/>
                              </a:lnTo>
                              <a:lnTo>
                                <a:pt x="0" y="195579"/>
                              </a:lnTo>
                              <a:lnTo>
                                <a:pt x="28194" y="227710"/>
                              </a:lnTo>
                              <a:lnTo>
                                <a:pt x="33020" y="228599"/>
                              </a:lnTo>
                              <a:lnTo>
                                <a:pt x="490854" y="228599"/>
                              </a:lnTo>
                              <a:lnTo>
                                <a:pt x="522859" y="200405"/>
                              </a:lnTo>
                              <a:lnTo>
                                <a:pt x="523875" y="195579"/>
                              </a:lnTo>
                              <a:lnTo>
                                <a:pt x="523875" y="33019"/>
                              </a:lnTo>
                              <a:lnTo>
                                <a:pt x="495680" y="1015"/>
                              </a:lnTo>
                              <a:lnTo>
                                <a:pt x="490854" y="0"/>
                              </a:lnTo>
                              <a:close/>
                            </a:path>
                          </a:pathLst>
                        </a:custGeom>
                        <a:solidFill>
                          <a:srgbClr val="37352E">
                            <a:alpha val="5882"/>
                          </a:srgbClr>
                        </a:solidFill>
                      </wps:spPr>
                      <wps:bodyPr wrap="square" lIns="0" tIns="0" rIns="0" bIns="0" rtlCol="0">
                        <a:noAutofit/>
                      </wps:bodyPr>
                    </wps:wsp>
                  </a:graphicData>
                </a:graphic>
              </wp:anchor>
            </w:drawing>
          </mc:Choice>
          <mc:Fallback>
            <w:pict>
              <v:shape id="Graphic 7" o:spid="_x0000_s1026" o:spt="100" style="position:absolute;left:0pt;margin-left:313.5pt;margin-top:-4pt;height:18pt;width:41.25pt;mso-position-horizontal-relative:page;z-index:-251653120;mso-width-relative:page;mso-height-relative:page;" fillcolor="#37352E" filled="t" stroked="f" coordsize="523875,228600" o:gfxdata="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IGxEgNkAAAAJ&#10;AQAADwAAAAAAAAABACAAAAAiAAAAZHJzL2Rvd25yZXYueG1sUEsBAhQAFAAAAAgAh07iQATJHL2N&#10;AgAAuAYAAA4AAAAAAAAAAQAgAAAAKAEAAGRycy9lMm9Eb2MueG1sUEsFBgAAAAAGAAYAWQEAACcG&#10;AAAAAA==&#10;" path="m490854,0l38100,0,33020,0,28194,1015,1015,28193,0,33019,0,195579,28194,227710,33020,228599,490854,228599,522859,200405,523875,195579,523875,33019,495680,1015,490854,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4384" behindDoc="1" locked="0" layoutInCell="1" allowOverlap="1">
                <wp:simplePos x="0" y="0"/>
                <wp:positionH relativeFrom="page">
                  <wp:posOffset>4581525</wp:posOffset>
                </wp:positionH>
                <wp:positionV relativeFrom="paragraph">
                  <wp:posOffset>-50800</wp:posOffset>
                </wp:positionV>
                <wp:extent cx="800100" cy="228600"/>
                <wp:effectExtent l="0" t="0" r="0" b="0"/>
                <wp:wrapNone/>
                <wp:docPr id="8" name="Graphic 8"/>
                <wp:cNvGraphicFramePr/>
                <a:graphic xmlns:a="http://schemas.openxmlformats.org/drawingml/2006/main">
                  <a:graphicData uri="http://schemas.microsoft.com/office/word/2010/wordprocessingShape">
                    <wps:wsp>
                      <wps:cNvSpPr/>
                      <wps:spPr>
                        <a:xfrm>
                          <a:off x="0" y="0"/>
                          <a:ext cx="800100" cy="228600"/>
                        </a:xfrm>
                        <a:custGeom>
                          <a:avLst/>
                          <a:gdLst/>
                          <a:ahLst/>
                          <a:cxnLst/>
                          <a:rect l="l" t="t" r="r" b="b"/>
                          <a:pathLst>
                            <a:path w="800100" h="228600">
                              <a:moveTo>
                                <a:pt x="767079" y="0"/>
                              </a:moveTo>
                              <a:lnTo>
                                <a:pt x="38100" y="0"/>
                              </a:lnTo>
                              <a:lnTo>
                                <a:pt x="33020" y="0"/>
                              </a:lnTo>
                              <a:lnTo>
                                <a:pt x="28194" y="1015"/>
                              </a:lnTo>
                              <a:lnTo>
                                <a:pt x="1015" y="28193"/>
                              </a:lnTo>
                              <a:lnTo>
                                <a:pt x="0" y="33019"/>
                              </a:lnTo>
                              <a:lnTo>
                                <a:pt x="0" y="195579"/>
                              </a:lnTo>
                              <a:lnTo>
                                <a:pt x="28194" y="227710"/>
                              </a:lnTo>
                              <a:lnTo>
                                <a:pt x="33020" y="228599"/>
                              </a:lnTo>
                              <a:lnTo>
                                <a:pt x="767079" y="228599"/>
                              </a:lnTo>
                              <a:lnTo>
                                <a:pt x="799084" y="200405"/>
                              </a:lnTo>
                              <a:lnTo>
                                <a:pt x="800100" y="195579"/>
                              </a:lnTo>
                              <a:lnTo>
                                <a:pt x="800100" y="33019"/>
                              </a:lnTo>
                              <a:lnTo>
                                <a:pt x="771905" y="1015"/>
                              </a:lnTo>
                              <a:lnTo>
                                <a:pt x="767079" y="0"/>
                              </a:lnTo>
                              <a:close/>
                            </a:path>
                          </a:pathLst>
                        </a:custGeom>
                        <a:solidFill>
                          <a:srgbClr val="37352E">
                            <a:alpha val="5882"/>
                          </a:srgbClr>
                        </a:solidFill>
                      </wps:spPr>
                      <wps:bodyPr wrap="square" lIns="0" tIns="0" rIns="0" bIns="0" rtlCol="0">
                        <a:noAutofit/>
                      </wps:bodyPr>
                    </wps:wsp>
                  </a:graphicData>
                </a:graphic>
              </wp:anchor>
            </w:drawing>
          </mc:Choice>
          <mc:Fallback>
            <w:pict>
              <v:shape id="Graphic 8" o:spid="_x0000_s1026" o:spt="100" style="position:absolute;left:0pt;margin-left:360.75pt;margin-top:-4pt;height:18pt;width:63pt;mso-position-horizontal-relative:page;z-index:-251652096;mso-width-relative:page;mso-height-relative:page;" fillcolor="#37352E" filled="t" stroked="f" coordsize="800100,228600" o:gfxdata="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9aG7tYA&#10;AAAJAQAADwAAAAAAAAABACAAAAAiAAAAZHJzL2Rvd25yZXYueG1sUEsBAhQAFAAAAAgAh07iQOp0&#10;mA6TAgAAuAYAAA4AAAAAAAAAAQAgAAAAJQEAAGRycy9lMm9Eb2MueG1sUEsFBgAAAAAGAAYAWQEA&#10;ACoGAAAAAA==&#10;" path="m767079,0l38100,0,33020,0,28194,1015,1015,28193,0,33019,0,195579,28194,227710,33020,228599,767079,228599,799084,200405,800100,195579,800100,33019,771905,1015,767079,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4384" behindDoc="1" locked="0" layoutInCell="1" allowOverlap="1">
                <wp:simplePos x="0" y="0"/>
                <wp:positionH relativeFrom="page">
                  <wp:posOffset>5457825</wp:posOffset>
                </wp:positionH>
                <wp:positionV relativeFrom="paragraph">
                  <wp:posOffset>-50800</wp:posOffset>
                </wp:positionV>
                <wp:extent cx="476250" cy="228600"/>
                <wp:effectExtent l="0" t="0" r="0" b="0"/>
                <wp:wrapNone/>
                <wp:docPr id="9" name="Graphic 9"/>
                <wp:cNvGraphicFramePr/>
                <a:graphic xmlns:a="http://schemas.openxmlformats.org/drawingml/2006/main">
                  <a:graphicData uri="http://schemas.microsoft.com/office/word/2010/wordprocessingShape">
                    <wps:wsp>
                      <wps:cNvSpPr/>
                      <wps:spPr>
                        <a:xfrm>
                          <a:off x="0" y="0"/>
                          <a:ext cx="476250" cy="228600"/>
                        </a:xfrm>
                        <a:custGeom>
                          <a:avLst/>
                          <a:gdLst/>
                          <a:ahLst/>
                          <a:cxnLst/>
                          <a:rect l="l" t="t" r="r" b="b"/>
                          <a:pathLst>
                            <a:path w="476250" h="228600">
                              <a:moveTo>
                                <a:pt x="443229" y="0"/>
                              </a:moveTo>
                              <a:lnTo>
                                <a:pt x="38100" y="0"/>
                              </a:lnTo>
                              <a:lnTo>
                                <a:pt x="33020" y="0"/>
                              </a:lnTo>
                              <a:lnTo>
                                <a:pt x="28194" y="1015"/>
                              </a:lnTo>
                              <a:lnTo>
                                <a:pt x="1015" y="28193"/>
                              </a:lnTo>
                              <a:lnTo>
                                <a:pt x="0" y="33019"/>
                              </a:lnTo>
                              <a:lnTo>
                                <a:pt x="0" y="195579"/>
                              </a:lnTo>
                              <a:lnTo>
                                <a:pt x="28194" y="227710"/>
                              </a:lnTo>
                              <a:lnTo>
                                <a:pt x="33020" y="228599"/>
                              </a:lnTo>
                              <a:lnTo>
                                <a:pt x="443229" y="228599"/>
                              </a:lnTo>
                              <a:lnTo>
                                <a:pt x="475234" y="200405"/>
                              </a:lnTo>
                              <a:lnTo>
                                <a:pt x="476250" y="195579"/>
                              </a:lnTo>
                              <a:lnTo>
                                <a:pt x="476250" y="33019"/>
                              </a:lnTo>
                              <a:lnTo>
                                <a:pt x="448055" y="1015"/>
                              </a:lnTo>
                              <a:lnTo>
                                <a:pt x="443229" y="0"/>
                              </a:lnTo>
                              <a:close/>
                            </a:path>
                          </a:pathLst>
                        </a:custGeom>
                        <a:solidFill>
                          <a:srgbClr val="37352E">
                            <a:alpha val="5882"/>
                          </a:srgbClr>
                        </a:solidFill>
                      </wps:spPr>
                      <wps:bodyPr wrap="square" lIns="0" tIns="0" rIns="0" bIns="0" rtlCol="0">
                        <a:noAutofit/>
                      </wps:bodyPr>
                    </wps:wsp>
                  </a:graphicData>
                </a:graphic>
              </wp:anchor>
            </w:drawing>
          </mc:Choice>
          <mc:Fallback>
            <w:pict>
              <v:shape id="Graphic 9" o:spid="_x0000_s1026" o:spt="100" style="position:absolute;left:0pt;margin-left:429.75pt;margin-top:-4pt;height:18pt;width:37.5pt;mso-position-horizontal-relative:page;z-index:-251652096;mso-width-relative:page;mso-height-relative:page;" fillcolor="#37352E" filled="t" stroked="f" coordsize="476250,228600" o:gfxdata="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z2PCeNYAAAAJ&#10;AQAADwAAAAAAAAABACAAAAAiAAAAZHJzL2Rvd25yZXYueG1sUEsBAhQAFAAAAAgAh07iQKhEAL6Q&#10;AgAAuAYAAA4AAAAAAAAAAQAgAAAAJQEAAGRycy9lMm9Eb2MueG1sUEsFBgAAAAAGAAYAWQEAACcG&#10;AAAAAA==&#10;" path="m443229,0l38100,0,33020,0,28194,1015,1015,28193,0,33019,0,195579,28194,227710,33020,228599,443229,228599,475234,200405,476250,195579,476250,33019,448055,1015,443229,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5408" behindDoc="1" locked="0" layoutInCell="1" allowOverlap="1">
                <wp:simplePos x="0" y="0"/>
                <wp:positionH relativeFrom="page">
                  <wp:posOffset>6010275</wp:posOffset>
                </wp:positionH>
                <wp:positionV relativeFrom="paragraph">
                  <wp:posOffset>-50800</wp:posOffset>
                </wp:positionV>
                <wp:extent cx="428625" cy="228600"/>
                <wp:effectExtent l="0" t="0" r="0" b="0"/>
                <wp:wrapNone/>
                <wp:docPr id="10" name="Graphic 10"/>
                <wp:cNvGraphicFramePr/>
                <a:graphic xmlns:a="http://schemas.openxmlformats.org/drawingml/2006/main">
                  <a:graphicData uri="http://schemas.microsoft.com/office/word/2010/wordprocessingShape">
                    <wps:wsp>
                      <wps:cNvSpPr/>
                      <wps:spPr>
                        <a:xfrm>
                          <a:off x="0" y="0"/>
                          <a:ext cx="428625" cy="228600"/>
                        </a:xfrm>
                        <a:custGeom>
                          <a:avLst/>
                          <a:gdLst/>
                          <a:ahLst/>
                          <a:cxnLst/>
                          <a:rect l="l" t="t" r="r" b="b"/>
                          <a:pathLst>
                            <a:path w="428625" h="228600">
                              <a:moveTo>
                                <a:pt x="395604" y="0"/>
                              </a:moveTo>
                              <a:lnTo>
                                <a:pt x="38100" y="0"/>
                              </a:lnTo>
                              <a:lnTo>
                                <a:pt x="33020" y="0"/>
                              </a:lnTo>
                              <a:lnTo>
                                <a:pt x="28194" y="1015"/>
                              </a:lnTo>
                              <a:lnTo>
                                <a:pt x="1015" y="28193"/>
                              </a:lnTo>
                              <a:lnTo>
                                <a:pt x="0" y="33019"/>
                              </a:lnTo>
                              <a:lnTo>
                                <a:pt x="0" y="195579"/>
                              </a:lnTo>
                              <a:lnTo>
                                <a:pt x="28194" y="227710"/>
                              </a:lnTo>
                              <a:lnTo>
                                <a:pt x="33020" y="228599"/>
                              </a:lnTo>
                              <a:lnTo>
                                <a:pt x="395604" y="228599"/>
                              </a:lnTo>
                              <a:lnTo>
                                <a:pt x="427609" y="200405"/>
                              </a:lnTo>
                              <a:lnTo>
                                <a:pt x="428625" y="195579"/>
                              </a:lnTo>
                              <a:lnTo>
                                <a:pt x="428625" y="33019"/>
                              </a:lnTo>
                              <a:lnTo>
                                <a:pt x="400430" y="1015"/>
                              </a:lnTo>
                              <a:lnTo>
                                <a:pt x="395604" y="0"/>
                              </a:lnTo>
                              <a:close/>
                            </a:path>
                          </a:pathLst>
                        </a:custGeom>
                        <a:solidFill>
                          <a:srgbClr val="37352E">
                            <a:alpha val="5882"/>
                          </a:srgbClr>
                        </a:solidFill>
                      </wps:spPr>
                      <wps:bodyPr wrap="square" lIns="0" tIns="0" rIns="0" bIns="0" rtlCol="0">
                        <a:noAutofit/>
                      </wps:bodyPr>
                    </wps:wsp>
                  </a:graphicData>
                </a:graphic>
              </wp:anchor>
            </w:drawing>
          </mc:Choice>
          <mc:Fallback>
            <w:pict>
              <v:shape id="Graphic 10" o:spid="_x0000_s1026" o:spt="100" style="position:absolute;left:0pt;margin-left:473.25pt;margin-top:-4pt;height:18pt;width:33.75pt;mso-position-horizontal-relative:page;z-index:-251651072;mso-width-relative:page;mso-height-relative:page;" fillcolor="#37352E" filled="t" stroked="f" coordsize="428625,228600" o:gfxdata="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X155F2AAA&#10;AAoBAAAPAAAAAAAAAAEAIAAAACIAAABkcnMvZG93bnJldi54bWxQSwECFAAUAAAACACHTuJAzoyM&#10;1pACAAC6BgAADgAAAAAAAAABACAAAAAnAQAAZHJzL2Uyb0RvYy54bWxQSwUGAAAAAAYABgBZAQAA&#10;KQYAAAAA&#10;" path="m395604,0l38100,0,33020,0,28194,1015,1015,28193,0,33019,0,195579,28194,227710,33020,228599,395604,228599,427609,200405,428625,195579,428625,33019,400430,1015,395604,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5408" behindDoc="1" locked="0" layoutInCell="1" allowOverlap="1">
                <wp:simplePos x="0" y="0"/>
                <wp:positionH relativeFrom="page">
                  <wp:posOffset>1009650</wp:posOffset>
                </wp:positionH>
                <wp:positionV relativeFrom="paragraph">
                  <wp:posOffset>224790</wp:posOffset>
                </wp:positionV>
                <wp:extent cx="733425" cy="228600"/>
                <wp:effectExtent l="0" t="0" r="0" b="0"/>
                <wp:wrapNone/>
                <wp:docPr id="11" name="Graphic 11"/>
                <wp:cNvGraphicFramePr/>
                <a:graphic xmlns:a="http://schemas.openxmlformats.org/drawingml/2006/main">
                  <a:graphicData uri="http://schemas.microsoft.com/office/word/2010/wordprocessingShape">
                    <wps:wsp>
                      <wps:cNvSpPr/>
                      <wps:spPr>
                        <a:xfrm>
                          <a:off x="0" y="0"/>
                          <a:ext cx="733425" cy="228600"/>
                        </a:xfrm>
                        <a:custGeom>
                          <a:avLst/>
                          <a:gdLst/>
                          <a:ahLst/>
                          <a:cxnLst/>
                          <a:rect l="l" t="t" r="r" b="b"/>
                          <a:pathLst>
                            <a:path w="733425" h="228600">
                              <a:moveTo>
                                <a:pt x="700405" y="0"/>
                              </a:moveTo>
                              <a:lnTo>
                                <a:pt x="38100" y="0"/>
                              </a:lnTo>
                              <a:lnTo>
                                <a:pt x="33045" y="0"/>
                              </a:lnTo>
                              <a:lnTo>
                                <a:pt x="28193" y="1015"/>
                              </a:lnTo>
                              <a:lnTo>
                                <a:pt x="965" y="28193"/>
                              </a:lnTo>
                              <a:lnTo>
                                <a:pt x="0" y="33019"/>
                              </a:lnTo>
                              <a:lnTo>
                                <a:pt x="0" y="195579"/>
                              </a:lnTo>
                              <a:lnTo>
                                <a:pt x="28193" y="227710"/>
                              </a:lnTo>
                              <a:lnTo>
                                <a:pt x="33045" y="228599"/>
                              </a:lnTo>
                              <a:lnTo>
                                <a:pt x="700405" y="228599"/>
                              </a:lnTo>
                              <a:lnTo>
                                <a:pt x="732408" y="200405"/>
                              </a:lnTo>
                              <a:lnTo>
                                <a:pt x="733425" y="195579"/>
                              </a:lnTo>
                              <a:lnTo>
                                <a:pt x="733425" y="33019"/>
                              </a:lnTo>
                              <a:lnTo>
                                <a:pt x="705231" y="1015"/>
                              </a:lnTo>
                              <a:lnTo>
                                <a:pt x="700405" y="0"/>
                              </a:lnTo>
                              <a:close/>
                            </a:path>
                          </a:pathLst>
                        </a:custGeom>
                        <a:solidFill>
                          <a:srgbClr val="37352E">
                            <a:alpha val="5882"/>
                          </a:srgbClr>
                        </a:solidFill>
                      </wps:spPr>
                      <wps:bodyPr wrap="square" lIns="0" tIns="0" rIns="0" bIns="0" rtlCol="0">
                        <a:noAutofit/>
                      </wps:bodyPr>
                    </wps:wsp>
                  </a:graphicData>
                </a:graphic>
              </wp:anchor>
            </w:drawing>
          </mc:Choice>
          <mc:Fallback>
            <w:pict>
              <v:shape id="Graphic 11" o:spid="_x0000_s1026" o:spt="100" style="position:absolute;left:0pt;margin-left:79.5pt;margin-top:17.7pt;height:18pt;width:57.75pt;mso-position-horizontal-relative:page;z-index:-251651072;mso-width-relative:page;mso-height-relative:page;" fillcolor="#37352E" filled="t" stroked="f" coordsize="733425,228600" o:gfxdata="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JKpV+rZAAAACQEAAA8AAAAAAAAAAQAgAAAAIgAAAGRycy9kb3ducmV2LnhtbFBLAQIUABQAAAAI&#10;AIdO4kBKwtkUlwIAALkGAAAOAAAAAAAAAAEAIAAAACgBAABkcnMvZTJvRG9jLnhtbFBLBQYAAAAA&#10;BgAGAFkBAAAxBgAAAAA=&#10;" path="m700405,0l38100,0,33045,0,28193,1015,965,28193,0,33019,0,195579,28193,227710,33045,228599,700405,228599,732408,200405,733425,195579,733425,33019,705231,1015,700405,0xe">
                <v:fill on="t" opacity="3854f"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6432" behindDoc="1" locked="0" layoutInCell="1" allowOverlap="1">
                <wp:simplePos x="0" y="0"/>
                <wp:positionH relativeFrom="page">
                  <wp:posOffset>2609850</wp:posOffset>
                </wp:positionH>
                <wp:positionV relativeFrom="paragraph">
                  <wp:posOffset>224790</wp:posOffset>
                </wp:positionV>
                <wp:extent cx="1152525" cy="228600"/>
                <wp:effectExtent l="0" t="0" r="0" b="0"/>
                <wp:wrapNone/>
                <wp:docPr id="12" name="Graphic 12"/>
                <wp:cNvGraphicFramePr/>
                <a:graphic xmlns:a="http://schemas.openxmlformats.org/drawingml/2006/main">
                  <a:graphicData uri="http://schemas.microsoft.com/office/word/2010/wordprocessingShape">
                    <wps:wsp>
                      <wps:cNvSpPr/>
                      <wps:spPr>
                        <a:xfrm>
                          <a:off x="0" y="0"/>
                          <a:ext cx="1152525" cy="228600"/>
                        </a:xfrm>
                        <a:custGeom>
                          <a:avLst/>
                          <a:gdLst/>
                          <a:ahLst/>
                          <a:cxnLst/>
                          <a:rect l="l" t="t" r="r" b="b"/>
                          <a:pathLst>
                            <a:path w="1152525" h="228600">
                              <a:moveTo>
                                <a:pt x="1119504" y="0"/>
                              </a:moveTo>
                              <a:lnTo>
                                <a:pt x="38100" y="0"/>
                              </a:lnTo>
                              <a:lnTo>
                                <a:pt x="33019" y="0"/>
                              </a:lnTo>
                              <a:lnTo>
                                <a:pt x="28193" y="1015"/>
                              </a:lnTo>
                              <a:lnTo>
                                <a:pt x="1016" y="28193"/>
                              </a:lnTo>
                              <a:lnTo>
                                <a:pt x="0" y="33019"/>
                              </a:lnTo>
                              <a:lnTo>
                                <a:pt x="0" y="195579"/>
                              </a:lnTo>
                              <a:lnTo>
                                <a:pt x="28193" y="227710"/>
                              </a:lnTo>
                              <a:lnTo>
                                <a:pt x="33019" y="228599"/>
                              </a:lnTo>
                              <a:lnTo>
                                <a:pt x="1119504" y="228599"/>
                              </a:lnTo>
                              <a:lnTo>
                                <a:pt x="1151509" y="200405"/>
                              </a:lnTo>
                              <a:lnTo>
                                <a:pt x="1152525" y="195579"/>
                              </a:lnTo>
                              <a:lnTo>
                                <a:pt x="1152525" y="33019"/>
                              </a:lnTo>
                              <a:lnTo>
                                <a:pt x="1124330" y="1015"/>
                              </a:lnTo>
                              <a:lnTo>
                                <a:pt x="1119504" y="0"/>
                              </a:lnTo>
                              <a:close/>
                            </a:path>
                          </a:pathLst>
                        </a:custGeom>
                        <a:solidFill>
                          <a:srgbClr val="37352E">
                            <a:alpha val="5882"/>
                          </a:srgbClr>
                        </a:solidFill>
                      </wps:spPr>
                      <wps:bodyPr wrap="square" lIns="0" tIns="0" rIns="0" bIns="0" rtlCol="0">
                        <a:noAutofit/>
                      </wps:bodyPr>
                    </wps:wsp>
                  </a:graphicData>
                </a:graphic>
              </wp:anchor>
            </w:drawing>
          </mc:Choice>
          <mc:Fallback>
            <w:pict>
              <v:shape id="Graphic 12" o:spid="_x0000_s1026" o:spt="100" style="position:absolute;left:0pt;margin-left:205.5pt;margin-top:17.7pt;height:18pt;width:90.75pt;mso-position-horizontal-relative:page;z-index:-251650048;mso-width-relative:page;mso-height-relative:page;" fillcolor="#37352E" filled="t" stroked="f" coordsize="1152525,228600" o:gfxdata="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1nE9i&#10;2QAAAAkBAAAPAAAAAAAAAAEAIAAAACIAAABkcnMvZG93bnJldi54bWxQSwECFAAUAAAACACHTuJA&#10;Px4VHZICAADDBgAADgAAAAAAAAABACAAAAAoAQAAZHJzL2Uyb0RvYy54bWxQSwUGAAAAAAYABgBZ&#10;AQAALAYAAAAA&#10;" path="m1119504,0l38100,0,33019,0,28193,1015,1016,28193,0,33019,0,195579,28193,227710,33019,228599,1119504,228599,1151509,200405,1152525,195579,1152525,33019,1124330,1015,1119504,0xe">
                <v:fill on="t" opacity="3854f" focussize="0,0"/>
                <v:stroke on="f"/>
                <v:imagedata o:title=""/>
                <o:lock v:ext="edit" aspectratio="f"/>
                <v:textbox inset="0mm,0mm,0mm,0mm"/>
              </v:shape>
            </w:pict>
          </mc:Fallback>
        </mc:AlternateContent>
      </w:r>
      <w:r>
        <w:rPr>
          <w:b/>
          <w:color w:val="34312C"/>
          <w:sz w:val="24"/>
        </w:rPr>
        <w:t>Libraries:</w:t>
      </w:r>
      <w:r>
        <w:rPr>
          <w:b/>
          <w:color w:val="34312C"/>
          <w:spacing w:val="-5"/>
          <w:sz w:val="24"/>
        </w:rPr>
        <w:t xml:space="preserve"> </w:t>
      </w:r>
      <w:r>
        <w:rPr>
          <w:color w:val="34312C"/>
          <w:sz w:val="20"/>
        </w:rPr>
        <w:t>numpy</w:t>
      </w:r>
      <w:r>
        <w:rPr>
          <w:color w:val="34312C"/>
          <w:spacing w:val="-4"/>
          <w:sz w:val="20"/>
        </w:rPr>
        <w:t xml:space="preserve"> </w:t>
      </w:r>
      <w:r>
        <w:rPr>
          <w:color w:val="34312C"/>
          <w:sz w:val="24"/>
        </w:rPr>
        <w:t>,</w:t>
      </w:r>
      <w:r>
        <w:rPr>
          <w:color w:val="34312C"/>
          <w:spacing w:val="-6"/>
          <w:sz w:val="24"/>
        </w:rPr>
        <w:t xml:space="preserve"> </w:t>
      </w:r>
      <w:r>
        <w:rPr>
          <w:color w:val="34312C"/>
          <w:sz w:val="20"/>
        </w:rPr>
        <w:t>pandas</w:t>
      </w:r>
      <w:r>
        <w:rPr>
          <w:color w:val="34312C"/>
          <w:spacing w:val="-5"/>
          <w:sz w:val="20"/>
        </w:rPr>
        <w:t xml:space="preserve"> </w:t>
      </w:r>
      <w:r>
        <w:rPr>
          <w:color w:val="34312C"/>
          <w:sz w:val="24"/>
        </w:rPr>
        <w:t>,</w:t>
      </w:r>
      <w:r>
        <w:rPr>
          <w:color w:val="34312C"/>
          <w:spacing w:val="-8"/>
          <w:sz w:val="24"/>
        </w:rPr>
        <w:t xml:space="preserve"> </w:t>
      </w:r>
      <w:r>
        <w:rPr>
          <w:color w:val="34312C"/>
          <w:sz w:val="20"/>
        </w:rPr>
        <w:t>scikit-learn</w:t>
      </w:r>
      <w:r>
        <w:rPr>
          <w:color w:val="34312C"/>
          <w:spacing w:val="-5"/>
          <w:sz w:val="20"/>
        </w:rPr>
        <w:t xml:space="preserve"> </w:t>
      </w:r>
      <w:r>
        <w:rPr>
          <w:color w:val="34312C"/>
          <w:sz w:val="24"/>
        </w:rPr>
        <w:t>,</w:t>
      </w:r>
      <w:r>
        <w:rPr>
          <w:color w:val="34312C"/>
          <w:spacing w:val="-6"/>
          <w:sz w:val="24"/>
        </w:rPr>
        <w:t xml:space="preserve"> </w:t>
      </w:r>
      <w:r>
        <w:rPr>
          <w:color w:val="34312C"/>
          <w:sz w:val="20"/>
        </w:rPr>
        <w:t>Pillow</w:t>
      </w:r>
      <w:r>
        <w:rPr>
          <w:color w:val="34312C"/>
          <w:spacing w:val="-7"/>
          <w:sz w:val="20"/>
        </w:rPr>
        <w:t xml:space="preserve"> </w:t>
      </w:r>
      <w:r>
        <w:rPr>
          <w:color w:val="34312C"/>
          <w:sz w:val="24"/>
        </w:rPr>
        <w:t>,</w:t>
      </w:r>
      <w:r>
        <w:rPr>
          <w:color w:val="34312C"/>
          <w:spacing w:val="-5"/>
          <w:sz w:val="24"/>
        </w:rPr>
        <w:t xml:space="preserve"> </w:t>
      </w:r>
      <w:r>
        <w:rPr>
          <w:color w:val="34312C"/>
          <w:sz w:val="20"/>
        </w:rPr>
        <w:t>tensorflow</w:t>
      </w:r>
      <w:r>
        <w:rPr>
          <w:color w:val="34312C"/>
          <w:spacing w:val="-6"/>
          <w:sz w:val="20"/>
        </w:rPr>
        <w:t xml:space="preserve"> </w:t>
      </w:r>
      <w:r>
        <w:rPr>
          <w:color w:val="34312C"/>
          <w:sz w:val="24"/>
        </w:rPr>
        <w:t>,</w:t>
      </w:r>
      <w:r>
        <w:rPr>
          <w:color w:val="34312C"/>
          <w:spacing w:val="-6"/>
          <w:sz w:val="24"/>
        </w:rPr>
        <w:t xml:space="preserve"> </w:t>
      </w:r>
      <w:r>
        <w:rPr>
          <w:color w:val="34312C"/>
          <w:sz w:val="20"/>
        </w:rPr>
        <w:t>keras</w:t>
      </w:r>
      <w:r>
        <w:rPr>
          <w:color w:val="34312C"/>
          <w:spacing w:val="-6"/>
          <w:sz w:val="20"/>
        </w:rPr>
        <w:t xml:space="preserve"> </w:t>
      </w:r>
      <w:r>
        <w:rPr>
          <w:color w:val="34312C"/>
          <w:sz w:val="24"/>
        </w:rPr>
        <w:t>,</w:t>
      </w:r>
      <w:r>
        <w:rPr>
          <w:color w:val="34312C"/>
          <w:spacing w:val="-6"/>
          <w:sz w:val="24"/>
        </w:rPr>
        <w:t xml:space="preserve"> </w:t>
      </w:r>
      <w:r>
        <w:rPr>
          <w:color w:val="34312C"/>
          <w:sz w:val="20"/>
        </w:rPr>
        <w:t>flask</w:t>
      </w:r>
      <w:r>
        <w:rPr>
          <w:color w:val="34312C"/>
          <w:spacing w:val="-5"/>
          <w:sz w:val="20"/>
        </w:rPr>
        <w:t xml:space="preserve"> </w:t>
      </w:r>
      <w:r>
        <w:rPr>
          <w:color w:val="34312C"/>
          <w:sz w:val="24"/>
        </w:rPr>
        <w:t>,</w:t>
      </w:r>
      <w:r>
        <w:rPr>
          <w:color w:val="34312C"/>
          <w:spacing w:val="-6"/>
          <w:sz w:val="24"/>
        </w:rPr>
        <w:t xml:space="preserve"> </w:t>
      </w:r>
      <w:r>
        <w:rPr>
          <w:color w:val="34312C"/>
          <w:sz w:val="20"/>
        </w:rPr>
        <w:t>werkzeug</w:t>
      </w:r>
      <w:r>
        <w:rPr>
          <w:color w:val="34312C"/>
          <w:spacing w:val="3"/>
          <w:sz w:val="20"/>
        </w:rPr>
        <w:t xml:space="preserve"> </w:t>
      </w:r>
      <w:r>
        <w:rPr>
          <w:color w:val="34312C"/>
          <w:sz w:val="24"/>
        </w:rPr>
        <w:t>(as</w:t>
      </w:r>
      <w:r>
        <w:rPr>
          <w:color w:val="34312C"/>
          <w:spacing w:val="-7"/>
          <w:sz w:val="24"/>
        </w:rPr>
        <w:t xml:space="preserve"> </w:t>
      </w:r>
      <w:r>
        <w:rPr>
          <w:color w:val="34312C"/>
          <w:sz w:val="24"/>
        </w:rPr>
        <w:t>listed</w:t>
      </w:r>
      <w:r>
        <w:rPr>
          <w:color w:val="34312C"/>
          <w:spacing w:val="-5"/>
          <w:sz w:val="24"/>
        </w:rPr>
        <w:t xml:space="preserve"> in</w:t>
      </w:r>
    </w:p>
    <w:p w14:paraId="0F73AA7A">
      <w:pPr>
        <w:spacing w:before="208"/>
        <w:ind w:left="898" w:right="0" w:firstLine="0"/>
        <w:jc w:val="left"/>
        <w:rPr>
          <w:sz w:val="24"/>
        </w:rPr>
      </w:pPr>
      <w:r>
        <w:rPr>
          <w:color w:val="34312C"/>
          <w:spacing w:val="-2"/>
          <w:sz w:val="20"/>
        </w:rPr>
        <w:t>requirements.txt</w:t>
      </w:r>
      <w:r>
        <w:rPr>
          <w:color w:val="34312C"/>
          <w:spacing w:val="5"/>
          <w:sz w:val="20"/>
        </w:rPr>
        <w:t xml:space="preserve"> </w:t>
      </w:r>
      <w:r>
        <w:rPr>
          <w:color w:val="34312C"/>
          <w:spacing w:val="-10"/>
          <w:sz w:val="24"/>
        </w:rPr>
        <w:t>)</w:t>
      </w:r>
    </w:p>
    <w:p w14:paraId="4103ECCC">
      <w:pPr>
        <w:pStyle w:val="7"/>
        <w:rPr>
          <w:sz w:val="20"/>
        </w:rPr>
      </w:pPr>
    </w:p>
    <w:p w14:paraId="598F2497">
      <w:pPr>
        <w:pStyle w:val="7"/>
        <w:spacing w:before="50"/>
        <w:rPr>
          <w:sz w:val="20"/>
        </w:rPr>
      </w:pPr>
    </w:p>
    <w:p w14:paraId="4F64824C">
      <w:pPr>
        <w:pStyle w:val="10"/>
        <w:numPr>
          <w:ilvl w:val="2"/>
          <w:numId w:val="3"/>
        </w:numPr>
        <w:tabs>
          <w:tab w:val="left" w:pos="898"/>
        </w:tabs>
        <w:spacing w:before="0" w:after="0" w:line="333" w:lineRule="auto"/>
        <w:ind w:left="898" w:right="56" w:hanging="332"/>
        <w:jc w:val="left"/>
        <w:rPr>
          <w:sz w:val="24"/>
        </w:rPr>
      </w:pPr>
      <w:r>
        <w:rPr>
          <w:b/>
          <w:color w:val="34312C"/>
          <w:sz w:val="24"/>
        </w:rPr>
        <w:t>Computational</w:t>
      </w:r>
      <w:r>
        <w:rPr>
          <w:b/>
          <w:color w:val="34312C"/>
          <w:spacing w:val="-8"/>
          <w:sz w:val="24"/>
        </w:rPr>
        <w:t xml:space="preserve"> </w:t>
      </w:r>
      <w:r>
        <w:rPr>
          <w:b/>
          <w:color w:val="34312C"/>
          <w:sz w:val="24"/>
        </w:rPr>
        <w:t>Resources:</w:t>
      </w:r>
      <w:r>
        <w:rPr>
          <w:b/>
          <w:color w:val="34312C"/>
          <w:spacing w:val="-5"/>
          <w:sz w:val="24"/>
        </w:rPr>
        <w:t xml:space="preserve"> </w:t>
      </w:r>
      <w:r>
        <w:rPr>
          <w:color w:val="34312C"/>
          <w:sz w:val="24"/>
        </w:rPr>
        <w:t>A</w:t>
      </w:r>
      <w:r>
        <w:rPr>
          <w:color w:val="34312C"/>
          <w:spacing w:val="-8"/>
          <w:sz w:val="24"/>
        </w:rPr>
        <w:t xml:space="preserve"> </w:t>
      </w:r>
      <w:r>
        <w:rPr>
          <w:color w:val="34312C"/>
          <w:sz w:val="24"/>
        </w:rPr>
        <w:t>GPU</w:t>
      </w:r>
      <w:r>
        <w:rPr>
          <w:color w:val="34312C"/>
          <w:spacing w:val="-8"/>
          <w:sz w:val="24"/>
        </w:rPr>
        <w:t xml:space="preserve"> </w:t>
      </w:r>
      <w:r>
        <w:rPr>
          <w:color w:val="34312C"/>
          <w:sz w:val="24"/>
        </w:rPr>
        <w:t>is</w:t>
      </w:r>
      <w:r>
        <w:rPr>
          <w:color w:val="34312C"/>
          <w:spacing w:val="-10"/>
          <w:sz w:val="24"/>
        </w:rPr>
        <w:t xml:space="preserve"> </w:t>
      </w:r>
      <w:r>
        <w:rPr>
          <w:color w:val="34312C"/>
          <w:sz w:val="24"/>
        </w:rPr>
        <w:t>recommended</w:t>
      </w:r>
      <w:r>
        <w:rPr>
          <w:color w:val="34312C"/>
          <w:spacing w:val="-8"/>
          <w:sz w:val="24"/>
        </w:rPr>
        <w:t xml:space="preserve"> </w:t>
      </w:r>
      <w:r>
        <w:rPr>
          <w:color w:val="34312C"/>
          <w:sz w:val="24"/>
        </w:rPr>
        <w:t>for</w:t>
      </w:r>
      <w:r>
        <w:rPr>
          <w:color w:val="34312C"/>
          <w:spacing w:val="-8"/>
          <w:sz w:val="24"/>
        </w:rPr>
        <w:t xml:space="preserve"> </w:t>
      </w:r>
      <w:r>
        <w:rPr>
          <w:color w:val="34312C"/>
          <w:sz w:val="24"/>
        </w:rPr>
        <w:t>efficient</w:t>
      </w:r>
      <w:r>
        <w:rPr>
          <w:color w:val="34312C"/>
          <w:spacing w:val="-10"/>
          <w:sz w:val="24"/>
        </w:rPr>
        <w:t xml:space="preserve"> </w:t>
      </w:r>
      <w:r>
        <w:rPr>
          <w:color w:val="34312C"/>
          <w:sz w:val="24"/>
        </w:rPr>
        <w:t>model</w:t>
      </w:r>
      <w:r>
        <w:rPr>
          <w:color w:val="34312C"/>
          <w:spacing w:val="-8"/>
          <w:sz w:val="24"/>
        </w:rPr>
        <w:t xml:space="preserve"> </w:t>
      </w:r>
      <w:r>
        <w:rPr>
          <w:color w:val="34312C"/>
          <w:sz w:val="24"/>
        </w:rPr>
        <w:t>training,</w:t>
      </w:r>
      <w:r>
        <w:rPr>
          <w:color w:val="34312C"/>
          <w:spacing w:val="-9"/>
          <w:sz w:val="24"/>
        </w:rPr>
        <w:t xml:space="preserve"> </w:t>
      </w:r>
      <w:r>
        <w:rPr>
          <w:color w:val="34312C"/>
          <w:sz w:val="24"/>
        </w:rPr>
        <w:t>though</w:t>
      </w:r>
      <w:r>
        <w:rPr>
          <w:color w:val="34312C"/>
          <w:spacing w:val="-10"/>
          <w:sz w:val="24"/>
        </w:rPr>
        <w:t xml:space="preserve"> </w:t>
      </w:r>
      <w:r>
        <w:rPr>
          <w:color w:val="34312C"/>
          <w:sz w:val="24"/>
        </w:rPr>
        <w:t>inference can be performed on CPUs. Sufficient RAM for handling image data.</w:t>
      </w:r>
    </w:p>
    <w:p w14:paraId="4EB0D4AA">
      <w:pPr>
        <w:pStyle w:val="10"/>
        <w:spacing w:after="0" w:line="333" w:lineRule="auto"/>
        <w:jc w:val="left"/>
        <w:rPr>
          <w:sz w:val="24"/>
        </w:rPr>
        <w:sectPr>
          <w:pgSz w:w="11920" w:h="16860"/>
          <w:pgMar w:top="700" w:right="850" w:bottom="280" w:left="708" w:header="720" w:footer="720" w:gutter="0"/>
          <w:cols w:space="720" w:num="1"/>
        </w:sectPr>
      </w:pPr>
    </w:p>
    <w:p w14:paraId="6828E03B">
      <w:pPr>
        <w:pStyle w:val="10"/>
        <w:numPr>
          <w:ilvl w:val="2"/>
          <w:numId w:val="3"/>
        </w:numPr>
        <w:tabs>
          <w:tab w:val="left" w:pos="898"/>
        </w:tabs>
        <w:spacing w:before="0" w:after="0" w:line="333" w:lineRule="auto"/>
        <w:ind w:left="898" w:right="92" w:hanging="332"/>
        <w:jc w:val="left"/>
        <w:rPr>
          <w:sz w:val="24"/>
        </w:rPr>
      </w:pPr>
      <w:r>
        <w:rPr>
          <w:b/>
          <w:color w:val="34312C"/>
          <w:sz w:val="24"/>
        </w:rPr>
        <w:t>Dataset:</w:t>
      </w:r>
      <w:r>
        <w:rPr>
          <w:b/>
          <w:color w:val="34312C"/>
          <w:spacing w:val="-5"/>
          <w:sz w:val="24"/>
        </w:rPr>
        <w:t xml:space="preserve"> </w:t>
      </w:r>
      <w:r>
        <w:rPr>
          <w:color w:val="34312C"/>
          <w:sz w:val="24"/>
        </w:rPr>
        <w:t>A</w:t>
      </w:r>
      <w:r>
        <w:rPr>
          <w:color w:val="34312C"/>
          <w:spacing w:val="-7"/>
          <w:sz w:val="24"/>
        </w:rPr>
        <w:t xml:space="preserve"> </w:t>
      </w:r>
      <w:r>
        <w:rPr>
          <w:color w:val="34312C"/>
          <w:sz w:val="24"/>
        </w:rPr>
        <w:t>large,</w:t>
      </w:r>
      <w:r>
        <w:rPr>
          <w:color w:val="34312C"/>
          <w:spacing w:val="-5"/>
          <w:sz w:val="24"/>
        </w:rPr>
        <w:t xml:space="preserve"> </w:t>
      </w:r>
      <w:r>
        <w:rPr>
          <w:color w:val="34312C"/>
          <w:sz w:val="24"/>
        </w:rPr>
        <w:t>labeled</w:t>
      </w:r>
      <w:r>
        <w:rPr>
          <w:color w:val="34312C"/>
          <w:spacing w:val="-8"/>
          <w:sz w:val="24"/>
        </w:rPr>
        <w:t xml:space="preserve"> </w:t>
      </w:r>
      <w:r>
        <w:rPr>
          <w:color w:val="34312C"/>
          <w:sz w:val="24"/>
        </w:rPr>
        <w:t>dataset</w:t>
      </w:r>
      <w:r>
        <w:rPr>
          <w:color w:val="34312C"/>
          <w:spacing w:val="-6"/>
          <w:sz w:val="24"/>
        </w:rPr>
        <w:t xml:space="preserve"> </w:t>
      </w:r>
      <w:r>
        <w:rPr>
          <w:color w:val="34312C"/>
          <w:sz w:val="24"/>
        </w:rPr>
        <w:t>of</w:t>
      </w:r>
      <w:r>
        <w:rPr>
          <w:color w:val="34312C"/>
          <w:spacing w:val="-4"/>
          <w:sz w:val="24"/>
        </w:rPr>
        <w:t xml:space="preserve"> </w:t>
      </w:r>
      <w:r>
        <w:rPr>
          <w:color w:val="34312C"/>
          <w:sz w:val="24"/>
        </w:rPr>
        <w:t>blood</w:t>
      </w:r>
      <w:r>
        <w:rPr>
          <w:color w:val="34312C"/>
          <w:spacing w:val="-6"/>
          <w:sz w:val="24"/>
        </w:rPr>
        <w:t xml:space="preserve"> </w:t>
      </w:r>
      <w:r>
        <w:rPr>
          <w:color w:val="34312C"/>
          <w:sz w:val="24"/>
        </w:rPr>
        <w:t>cell</w:t>
      </w:r>
      <w:r>
        <w:rPr>
          <w:color w:val="34312C"/>
          <w:spacing w:val="-5"/>
          <w:sz w:val="24"/>
        </w:rPr>
        <w:t xml:space="preserve"> </w:t>
      </w:r>
      <w:r>
        <w:rPr>
          <w:color w:val="34312C"/>
          <w:sz w:val="24"/>
        </w:rPr>
        <w:t>images</w:t>
      </w:r>
      <w:r>
        <w:rPr>
          <w:color w:val="34312C"/>
          <w:spacing w:val="-6"/>
          <w:sz w:val="24"/>
        </w:rPr>
        <w:t xml:space="preserve"> </w:t>
      </w:r>
      <w:r>
        <w:rPr>
          <w:color w:val="34312C"/>
          <w:sz w:val="24"/>
        </w:rPr>
        <w:t>for</w:t>
      </w:r>
      <w:r>
        <w:rPr>
          <w:color w:val="34312C"/>
          <w:spacing w:val="-5"/>
          <w:sz w:val="24"/>
        </w:rPr>
        <w:t xml:space="preserve"> </w:t>
      </w:r>
      <w:r>
        <w:rPr>
          <w:color w:val="34312C"/>
          <w:sz w:val="24"/>
        </w:rPr>
        <w:t>training</w:t>
      </w:r>
      <w:r>
        <w:rPr>
          <w:color w:val="34312C"/>
          <w:spacing w:val="-7"/>
          <w:sz w:val="24"/>
        </w:rPr>
        <w:t xml:space="preserve"> </w:t>
      </w:r>
      <w:r>
        <w:rPr>
          <w:color w:val="34312C"/>
          <w:sz w:val="24"/>
        </w:rPr>
        <w:t>and</w:t>
      </w:r>
      <w:r>
        <w:rPr>
          <w:color w:val="34312C"/>
          <w:spacing w:val="-5"/>
          <w:sz w:val="24"/>
        </w:rPr>
        <w:t xml:space="preserve"> </w:t>
      </w:r>
      <w:r>
        <w:rPr>
          <w:color w:val="34312C"/>
          <w:sz w:val="24"/>
        </w:rPr>
        <w:t>validation</w:t>
      </w:r>
      <w:r>
        <w:rPr>
          <w:color w:val="34312C"/>
          <w:spacing w:val="-4"/>
          <w:sz w:val="24"/>
        </w:rPr>
        <w:t xml:space="preserve"> </w:t>
      </w:r>
      <w:r>
        <w:rPr>
          <w:color w:val="34312C"/>
          <w:sz w:val="24"/>
        </w:rPr>
        <w:t>(e.g.,</w:t>
      </w:r>
      <w:r>
        <w:rPr>
          <w:color w:val="34312C"/>
          <w:spacing w:val="-6"/>
          <w:sz w:val="24"/>
        </w:rPr>
        <w:t xml:space="preserve"> </w:t>
      </w:r>
      <w:r>
        <w:rPr>
          <w:color w:val="34312C"/>
          <w:sz w:val="24"/>
        </w:rPr>
        <w:t>the</w:t>
      </w:r>
      <w:r>
        <w:rPr>
          <w:color w:val="34312C"/>
          <w:spacing w:val="-7"/>
          <w:sz w:val="24"/>
        </w:rPr>
        <w:t xml:space="preserve"> </w:t>
      </w:r>
      <w:r>
        <w:rPr>
          <w:color w:val="34312C"/>
          <w:sz w:val="24"/>
        </w:rPr>
        <w:t>12,500 augmented images from Kaggle).</w:t>
      </w:r>
    </w:p>
    <w:p w14:paraId="2E292CCA">
      <w:pPr>
        <w:pStyle w:val="7"/>
        <w:spacing w:before="113"/>
      </w:pPr>
    </w:p>
    <w:p w14:paraId="63875AA6">
      <w:pPr>
        <w:pStyle w:val="10"/>
        <w:numPr>
          <w:ilvl w:val="2"/>
          <w:numId w:val="3"/>
        </w:numPr>
        <w:tabs>
          <w:tab w:val="left" w:pos="898"/>
        </w:tabs>
        <w:spacing w:before="0" w:after="0" w:line="333" w:lineRule="auto"/>
        <w:ind w:left="898" w:right="729" w:hanging="332"/>
        <w:jc w:val="left"/>
        <w:rPr>
          <w:sz w:val="24"/>
        </w:rPr>
      </w:pPr>
      <w:r>
        <w:rPr>
          <w:b/>
          <w:color w:val="34312C"/>
          <w:sz w:val="24"/>
        </w:rPr>
        <w:t>Development</w:t>
      </w:r>
      <w:r>
        <w:rPr>
          <w:b/>
          <w:color w:val="34312C"/>
          <w:spacing w:val="-5"/>
          <w:sz w:val="24"/>
        </w:rPr>
        <w:t xml:space="preserve"> </w:t>
      </w:r>
      <w:r>
        <w:rPr>
          <w:b/>
          <w:color w:val="34312C"/>
          <w:sz w:val="24"/>
        </w:rPr>
        <w:t>Environment:</w:t>
      </w:r>
      <w:r>
        <w:rPr>
          <w:b/>
          <w:color w:val="34312C"/>
          <w:spacing w:val="-2"/>
          <w:sz w:val="24"/>
        </w:rPr>
        <w:t xml:space="preserve"> </w:t>
      </w:r>
      <w:r>
        <w:rPr>
          <w:color w:val="34312C"/>
          <w:sz w:val="24"/>
        </w:rPr>
        <w:t>A</w:t>
      </w:r>
      <w:r>
        <w:rPr>
          <w:color w:val="34312C"/>
          <w:spacing w:val="-7"/>
          <w:sz w:val="24"/>
        </w:rPr>
        <w:t xml:space="preserve"> </w:t>
      </w:r>
      <w:r>
        <w:rPr>
          <w:color w:val="34312C"/>
          <w:sz w:val="24"/>
        </w:rPr>
        <w:t>suitable</w:t>
      </w:r>
      <w:r>
        <w:rPr>
          <w:color w:val="34312C"/>
          <w:spacing w:val="-5"/>
          <w:sz w:val="24"/>
        </w:rPr>
        <w:t xml:space="preserve"> </w:t>
      </w:r>
      <w:r>
        <w:rPr>
          <w:color w:val="34312C"/>
          <w:sz w:val="24"/>
        </w:rPr>
        <w:t>IDE</w:t>
      </w:r>
      <w:r>
        <w:rPr>
          <w:color w:val="34312C"/>
          <w:spacing w:val="-7"/>
          <w:sz w:val="24"/>
        </w:rPr>
        <w:t xml:space="preserve"> </w:t>
      </w:r>
      <w:r>
        <w:rPr>
          <w:color w:val="34312C"/>
          <w:sz w:val="24"/>
        </w:rPr>
        <w:t>(e.g.,</w:t>
      </w:r>
      <w:r>
        <w:rPr>
          <w:color w:val="34312C"/>
          <w:spacing w:val="-5"/>
          <w:sz w:val="24"/>
        </w:rPr>
        <w:t xml:space="preserve"> </w:t>
      </w:r>
      <w:r>
        <w:rPr>
          <w:color w:val="34312C"/>
          <w:sz w:val="24"/>
        </w:rPr>
        <w:t>VS</w:t>
      </w:r>
      <w:r>
        <w:rPr>
          <w:color w:val="34312C"/>
          <w:spacing w:val="-5"/>
          <w:sz w:val="24"/>
        </w:rPr>
        <w:t xml:space="preserve"> </w:t>
      </w:r>
      <w:r>
        <w:rPr>
          <w:color w:val="34312C"/>
          <w:sz w:val="24"/>
        </w:rPr>
        <w:t>Code,</w:t>
      </w:r>
      <w:r>
        <w:rPr>
          <w:color w:val="34312C"/>
          <w:spacing w:val="-5"/>
          <w:sz w:val="24"/>
        </w:rPr>
        <w:t xml:space="preserve"> </w:t>
      </w:r>
      <w:r>
        <w:rPr>
          <w:color w:val="34312C"/>
          <w:sz w:val="24"/>
        </w:rPr>
        <w:t>Jupyter</w:t>
      </w:r>
      <w:r>
        <w:rPr>
          <w:color w:val="34312C"/>
          <w:spacing w:val="-6"/>
          <w:sz w:val="24"/>
        </w:rPr>
        <w:t xml:space="preserve"> </w:t>
      </w:r>
      <w:r>
        <w:rPr>
          <w:color w:val="34312C"/>
          <w:sz w:val="24"/>
        </w:rPr>
        <w:t>Notebook)</w:t>
      </w:r>
      <w:r>
        <w:rPr>
          <w:color w:val="34312C"/>
          <w:spacing w:val="-6"/>
          <w:sz w:val="24"/>
        </w:rPr>
        <w:t xml:space="preserve"> </w:t>
      </w:r>
      <w:r>
        <w:rPr>
          <w:color w:val="34312C"/>
          <w:sz w:val="24"/>
        </w:rPr>
        <w:t>and</w:t>
      </w:r>
      <w:r>
        <w:rPr>
          <w:color w:val="34312C"/>
          <w:spacing w:val="-5"/>
          <w:sz w:val="24"/>
        </w:rPr>
        <w:t xml:space="preserve"> </w:t>
      </w:r>
      <w:r>
        <w:rPr>
          <w:color w:val="34312C"/>
          <w:sz w:val="24"/>
        </w:rPr>
        <w:t>a</w:t>
      </w:r>
      <w:r>
        <w:rPr>
          <w:color w:val="34312C"/>
          <w:spacing w:val="-7"/>
          <w:sz w:val="24"/>
        </w:rPr>
        <w:t xml:space="preserve"> </w:t>
      </w:r>
      <w:r>
        <w:rPr>
          <w:color w:val="34312C"/>
          <w:sz w:val="24"/>
        </w:rPr>
        <w:t>virtual environment for dependency management.</w:t>
      </w:r>
    </w:p>
    <w:p w14:paraId="0958153E">
      <w:pPr>
        <w:pStyle w:val="7"/>
      </w:pPr>
    </w:p>
    <w:p w14:paraId="35DAC0E3">
      <w:pPr>
        <w:pStyle w:val="7"/>
        <w:spacing w:before="71"/>
      </w:pPr>
    </w:p>
    <w:p w14:paraId="0895CE13">
      <w:pPr>
        <w:pStyle w:val="2"/>
        <w:ind w:left="132" w:firstLine="0"/>
      </w:pPr>
      <w:r>
        <w:rPr>
          <w:color w:val="34312C"/>
        </w:rPr>
        <w:t>Problem-Solution</w:t>
      </w:r>
      <w:r>
        <w:rPr>
          <w:color w:val="34312C"/>
          <w:spacing w:val="-12"/>
        </w:rPr>
        <w:t xml:space="preserve"> </w:t>
      </w:r>
      <w:r>
        <w:rPr>
          <w:color w:val="34312C"/>
        </w:rPr>
        <w:t>Fit</w:t>
      </w:r>
      <w:r>
        <w:rPr>
          <w:color w:val="34312C"/>
          <w:spacing w:val="-8"/>
        </w:rPr>
        <w:t xml:space="preserve"> </w:t>
      </w:r>
      <w:r>
        <w:rPr>
          <w:color w:val="34312C"/>
          <w:spacing w:val="-2"/>
        </w:rPr>
        <w:t>Analysis</w:t>
      </w:r>
    </w:p>
    <w:p w14:paraId="4DBD6649">
      <w:pPr>
        <w:pStyle w:val="3"/>
        <w:numPr>
          <w:ilvl w:val="1"/>
          <w:numId w:val="3"/>
        </w:numPr>
        <w:tabs>
          <w:tab w:val="left" w:pos="705"/>
        </w:tabs>
        <w:spacing w:before="388" w:after="0" w:line="240" w:lineRule="auto"/>
        <w:ind w:left="705" w:right="0" w:hanging="588"/>
        <w:jc w:val="left"/>
      </w:pPr>
      <w:r>
        <w:rPr>
          <w:color w:val="34312C"/>
          <w:spacing w:val="-2"/>
        </w:rPr>
        <w:t>Alignment</w:t>
      </w:r>
    </w:p>
    <w:p w14:paraId="0CCA3330">
      <w:pPr>
        <w:pStyle w:val="7"/>
        <w:rPr>
          <w:b/>
          <w:sz w:val="30"/>
        </w:rPr>
      </w:pPr>
    </w:p>
    <w:p w14:paraId="4A547EB9">
      <w:pPr>
        <w:pStyle w:val="7"/>
        <w:rPr>
          <w:b/>
          <w:sz w:val="30"/>
        </w:rPr>
      </w:pPr>
    </w:p>
    <w:p w14:paraId="4D8115F4">
      <w:pPr>
        <w:pStyle w:val="7"/>
        <w:spacing w:before="167"/>
        <w:rPr>
          <w:b/>
          <w:sz w:val="30"/>
        </w:rPr>
      </w:pPr>
    </w:p>
    <w:p w14:paraId="236EBA74">
      <w:pPr>
        <w:pStyle w:val="4"/>
        <w:ind w:left="132" w:firstLine="0"/>
      </w:pPr>
      <w:r>
        <w:rPr>
          <w:color w:val="34312C"/>
        </w:rPr>
        <w:t>How</w:t>
      </w:r>
      <w:r>
        <w:rPr>
          <w:color w:val="34312C"/>
          <w:spacing w:val="-5"/>
        </w:rPr>
        <w:t xml:space="preserve"> </w:t>
      </w:r>
      <w:r>
        <w:rPr>
          <w:color w:val="34312C"/>
        </w:rPr>
        <w:t>directly</w:t>
      </w:r>
      <w:r>
        <w:rPr>
          <w:color w:val="34312C"/>
          <w:spacing w:val="-5"/>
        </w:rPr>
        <w:t xml:space="preserve"> </w:t>
      </w:r>
      <w:r>
        <w:rPr>
          <w:color w:val="34312C"/>
        </w:rPr>
        <w:t>does</w:t>
      </w:r>
      <w:r>
        <w:rPr>
          <w:color w:val="34312C"/>
          <w:spacing w:val="-4"/>
        </w:rPr>
        <w:t xml:space="preserve"> </w:t>
      </w:r>
      <w:r>
        <w:rPr>
          <w:color w:val="34312C"/>
        </w:rPr>
        <w:t>the</w:t>
      </w:r>
      <w:r>
        <w:rPr>
          <w:color w:val="34312C"/>
          <w:spacing w:val="-4"/>
        </w:rPr>
        <w:t xml:space="preserve"> </w:t>
      </w:r>
      <w:r>
        <w:rPr>
          <w:color w:val="34312C"/>
        </w:rPr>
        <w:t>solution</w:t>
      </w:r>
      <w:r>
        <w:rPr>
          <w:color w:val="34312C"/>
          <w:spacing w:val="-3"/>
        </w:rPr>
        <w:t xml:space="preserve"> </w:t>
      </w:r>
      <w:r>
        <w:rPr>
          <w:color w:val="34312C"/>
        </w:rPr>
        <w:t>solve</w:t>
      </w:r>
      <w:r>
        <w:rPr>
          <w:color w:val="34312C"/>
          <w:spacing w:val="-5"/>
        </w:rPr>
        <w:t xml:space="preserve"> </w:t>
      </w:r>
      <w:r>
        <w:rPr>
          <w:color w:val="34312C"/>
        </w:rPr>
        <w:t>the</w:t>
      </w:r>
      <w:r>
        <w:rPr>
          <w:color w:val="34312C"/>
          <w:spacing w:val="-5"/>
        </w:rPr>
        <w:t xml:space="preserve"> </w:t>
      </w:r>
      <w:r>
        <w:rPr>
          <w:color w:val="34312C"/>
        </w:rPr>
        <w:t>core</w:t>
      </w:r>
      <w:r>
        <w:rPr>
          <w:color w:val="34312C"/>
          <w:spacing w:val="-4"/>
        </w:rPr>
        <w:t xml:space="preserve"> </w:t>
      </w:r>
      <w:r>
        <w:rPr>
          <w:color w:val="34312C"/>
          <w:spacing w:val="-2"/>
        </w:rPr>
        <w:t>problem?</w:t>
      </w:r>
    </w:p>
    <w:p w14:paraId="3AD9E677">
      <w:pPr>
        <w:pStyle w:val="7"/>
        <w:spacing w:before="228"/>
        <w:rPr>
          <w:b/>
        </w:rPr>
      </w:pPr>
    </w:p>
    <w:p w14:paraId="2C8E3A62">
      <w:pPr>
        <w:pStyle w:val="7"/>
        <w:spacing w:line="345" w:lineRule="auto"/>
        <w:ind w:left="252"/>
      </w:pPr>
      <w:r>
        <w:rPr>
          <w:color w:val="34312C"/>
        </w:rPr>
        <w:t>HematoVision directly solves the core problem of inefficient and potentially inaccurate manual blood cell</w:t>
      </w:r>
      <w:r>
        <w:rPr>
          <w:color w:val="34312C"/>
          <w:spacing w:val="-6"/>
        </w:rPr>
        <w:t xml:space="preserve"> </w:t>
      </w:r>
      <w:r>
        <w:rPr>
          <w:color w:val="34312C"/>
        </w:rPr>
        <w:t>classification</w:t>
      </w:r>
      <w:r>
        <w:rPr>
          <w:color w:val="34312C"/>
          <w:spacing w:val="-5"/>
        </w:rPr>
        <w:t xml:space="preserve"> </w:t>
      </w:r>
      <w:r>
        <w:rPr>
          <w:color w:val="34312C"/>
        </w:rPr>
        <w:t>by</w:t>
      </w:r>
      <w:r>
        <w:rPr>
          <w:color w:val="34312C"/>
          <w:spacing w:val="-9"/>
        </w:rPr>
        <w:t xml:space="preserve"> </w:t>
      </w:r>
      <w:r>
        <w:rPr>
          <w:color w:val="34312C"/>
        </w:rPr>
        <w:t>providing</w:t>
      </w:r>
      <w:r>
        <w:rPr>
          <w:color w:val="34312C"/>
          <w:spacing w:val="-6"/>
        </w:rPr>
        <w:t xml:space="preserve"> </w:t>
      </w:r>
      <w:r>
        <w:rPr>
          <w:color w:val="34312C"/>
        </w:rPr>
        <w:t>an</w:t>
      </w:r>
      <w:r>
        <w:rPr>
          <w:color w:val="34312C"/>
          <w:spacing w:val="-6"/>
        </w:rPr>
        <w:t xml:space="preserve"> </w:t>
      </w:r>
      <w:r>
        <w:rPr>
          <w:color w:val="34312C"/>
        </w:rPr>
        <w:t>automated,</w:t>
      </w:r>
      <w:r>
        <w:rPr>
          <w:color w:val="34312C"/>
          <w:spacing w:val="-8"/>
        </w:rPr>
        <w:t xml:space="preserve"> </w:t>
      </w:r>
      <w:r>
        <w:rPr>
          <w:color w:val="34312C"/>
        </w:rPr>
        <w:t>AI-driven</w:t>
      </w:r>
      <w:r>
        <w:rPr>
          <w:color w:val="34312C"/>
          <w:spacing w:val="-5"/>
        </w:rPr>
        <w:t xml:space="preserve"> </w:t>
      </w:r>
      <w:r>
        <w:rPr>
          <w:color w:val="34312C"/>
        </w:rPr>
        <w:t>alternative.</w:t>
      </w:r>
      <w:r>
        <w:rPr>
          <w:color w:val="34312C"/>
          <w:spacing w:val="-6"/>
        </w:rPr>
        <w:t xml:space="preserve"> </w:t>
      </w:r>
      <w:r>
        <w:rPr>
          <w:color w:val="34312C"/>
        </w:rPr>
        <w:t>It</w:t>
      </w:r>
      <w:r>
        <w:rPr>
          <w:color w:val="34312C"/>
          <w:spacing w:val="-7"/>
        </w:rPr>
        <w:t xml:space="preserve"> </w:t>
      </w:r>
      <w:r>
        <w:rPr>
          <w:color w:val="34312C"/>
        </w:rPr>
        <w:t>targets</w:t>
      </w:r>
      <w:r>
        <w:rPr>
          <w:color w:val="34312C"/>
          <w:spacing w:val="-6"/>
        </w:rPr>
        <w:t xml:space="preserve"> </w:t>
      </w:r>
      <w:r>
        <w:rPr>
          <w:color w:val="34312C"/>
        </w:rPr>
        <w:t>the</w:t>
      </w:r>
      <w:r>
        <w:rPr>
          <w:color w:val="34312C"/>
          <w:spacing w:val="-6"/>
        </w:rPr>
        <w:t xml:space="preserve"> </w:t>
      </w:r>
      <w:r>
        <w:rPr>
          <w:color w:val="34312C"/>
        </w:rPr>
        <w:t>specific</w:t>
      </w:r>
      <w:r>
        <w:rPr>
          <w:color w:val="34312C"/>
          <w:spacing w:val="-6"/>
        </w:rPr>
        <w:t xml:space="preserve"> </w:t>
      </w:r>
      <w:r>
        <w:rPr>
          <w:color w:val="34312C"/>
        </w:rPr>
        <w:t>pain</w:t>
      </w:r>
      <w:r>
        <w:rPr>
          <w:color w:val="34312C"/>
          <w:spacing w:val="-7"/>
        </w:rPr>
        <w:t xml:space="preserve"> </w:t>
      </w:r>
      <w:r>
        <w:rPr>
          <w:color w:val="34312C"/>
        </w:rPr>
        <w:t>points</w:t>
      </w:r>
      <w:r>
        <w:rPr>
          <w:color w:val="34312C"/>
          <w:spacing w:val="-6"/>
        </w:rPr>
        <w:t xml:space="preserve"> </w:t>
      </w:r>
      <w:r>
        <w:rPr>
          <w:color w:val="34312C"/>
        </w:rPr>
        <w:t>of time consumption, human error, and the need for specialized expertise.</w:t>
      </w:r>
    </w:p>
    <w:p w14:paraId="62CFC154">
      <w:pPr>
        <w:pStyle w:val="7"/>
        <w:spacing w:before="98"/>
      </w:pPr>
    </w:p>
    <w:p w14:paraId="45135790">
      <w:pPr>
        <w:pStyle w:val="10"/>
        <w:numPr>
          <w:ilvl w:val="2"/>
          <w:numId w:val="3"/>
        </w:numPr>
        <w:tabs>
          <w:tab w:val="left" w:pos="898"/>
        </w:tabs>
        <w:spacing w:before="1" w:after="0" w:line="333" w:lineRule="auto"/>
        <w:ind w:left="898" w:right="101" w:hanging="332"/>
        <w:jc w:val="left"/>
        <w:rPr>
          <w:sz w:val="24"/>
        </w:rPr>
      </w:pPr>
      <w:r>
        <w:rPr>
          <w:b/>
          <w:color w:val="34312C"/>
          <w:sz w:val="24"/>
        </w:rPr>
        <w:t>Does</w:t>
      </w:r>
      <w:r>
        <w:rPr>
          <w:b/>
          <w:color w:val="34312C"/>
          <w:spacing w:val="-6"/>
          <w:sz w:val="24"/>
        </w:rPr>
        <w:t xml:space="preserve"> </w:t>
      </w:r>
      <w:r>
        <w:rPr>
          <w:b/>
          <w:color w:val="34312C"/>
          <w:sz w:val="24"/>
        </w:rPr>
        <w:t>the</w:t>
      </w:r>
      <w:r>
        <w:rPr>
          <w:b/>
          <w:color w:val="34312C"/>
          <w:spacing w:val="-7"/>
          <w:sz w:val="24"/>
        </w:rPr>
        <w:t xml:space="preserve"> </w:t>
      </w:r>
      <w:r>
        <w:rPr>
          <w:b/>
          <w:color w:val="34312C"/>
          <w:sz w:val="24"/>
        </w:rPr>
        <w:t>solution</w:t>
      </w:r>
      <w:r>
        <w:rPr>
          <w:b/>
          <w:color w:val="34312C"/>
          <w:spacing w:val="-7"/>
          <w:sz w:val="24"/>
        </w:rPr>
        <w:t xml:space="preserve"> </w:t>
      </w:r>
      <w:r>
        <w:rPr>
          <w:b/>
          <w:color w:val="34312C"/>
          <w:sz w:val="24"/>
        </w:rPr>
        <w:t>address</w:t>
      </w:r>
      <w:r>
        <w:rPr>
          <w:b/>
          <w:color w:val="34312C"/>
          <w:spacing w:val="-5"/>
          <w:sz w:val="24"/>
        </w:rPr>
        <w:t xml:space="preserve"> </w:t>
      </w:r>
      <w:r>
        <w:rPr>
          <w:b/>
          <w:color w:val="34312C"/>
          <w:sz w:val="24"/>
        </w:rPr>
        <w:t>the</w:t>
      </w:r>
      <w:r>
        <w:rPr>
          <w:b/>
          <w:color w:val="34312C"/>
          <w:spacing w:val="-7"/>
          <w:sz w:val="24"/>
        </w:rPr>
        <w:t xml:space="preserve"> </w:t>
      </w:r>
      <w:r>
        <w:rPr>
          <w:b/>
          <w:color w:val="34312C"/>
          <w:sz w:val="24"/>
        </w:rPr>
        <w:t>most</w:t>
      </w:r>
      <w:r>
        <w:rPr>
          <w:b/>
          <w:color w:val="34312C"/>
          <w:spacing w:val="-5"/>
          <w:sz w:val="24"/>
        </w:rPr>
        <w:t xml:space="preserve"> </w:t>
      </w:r>
      <w:r>
        <w:rPr>
          <w:b/>
          <w:color w:val="34312C"/>
          <w:sz w:val="24"/>
        </w:rPr>
        <w:t>critical</w:t>
      </w:r>
      <w:r>
        <w:rPr>
          <w:b/>
          <w:color w:val="34312C"/>
          <w:spacing w:val="-5"/>
          <w:sz w:val="24"/>
        </w:rPr>
        <w:t xml:space="preserve"> </w:t>
      </w:r>
      <w:r>
        <w:rPr>
          <w:b/>
          <w:color w:val="34312C"/>
          <w:sz w:val="24"/>
        </w:rPr>
        <w:t>aspects</w:t>
      </w:r>
      <w:r>
        <w:rPr>
          <w:b/>
          <w:color w:val="34312C"/>
          <w:spacing w:val="-6"/>
          <w:sz w:val="24"/>
        </w:rPr>
        <w:t xml:space="preserve"> </w:t>
      </w:r>
      <w:r>
        <w:rPr>
          <w:b/>
          <w:color w:val="34312C"/>
          <w:sz w:val="24"/>
        </w:rPr>
        <w:t>of</w:t>
      </w:r>
      <w:r>
        <w:rPr>
          <w:b/>
          <w:color w:val="34312C"/>
          <w:spacing w:val="-5"/>
          <w:sz w:val="24"/>
        </w:rPr>
        <w:t xml:space="preserve"> </w:t>
      </w:r>
      <w:r>
        <w:rPr>
          <w:b/>
          <w:color w:val="34312C"/>
          <w:sz w:val="24"/>
        </w:rPr>
        <w:t>the</w:t>
      </w:r>
      <w:r>
        <w:rPr>
          <w:b/>
          <w:color w:val="34312C"/>
          <w:spacing w:val="-7"/>
          <w:sz w:val="24"/>
        </w:rPr>
        <w:t xml:space="preserve"> </w:t>
      </w:r>
      <w:r>
        <w:rPr>
          <w:b/>
          <w:color w:val="34312C"/>
          <w:sz w:val="24"/>
        </w:rPr>
        <w:t xml:space="preserve">problem? </w:t>
      </w:r>
      <w:r>
        <w:rPr>
          <w:color w:val="34312C"/>
          <w:sz w:val="24"/>
        </w:rPr>
        <w:t>Yes,</w:t>
      </w:r>
      <w:r>
        <w:rPr>
          <w:color w:val="34312C"/>
          <w:spacing w:val="-8"/>
          <w:sz w:val="24"/>
        </w:rPr>
        <w:t xml:space="preserve"> </w:t>
      </w:r>
      <w:r>
        <w:rPr>
          <w:color w:val="34312C"/>
          <w:sz w:val="24"/>
        </w:rPr>
        <w:t>the</w:t>
      </w:r>
      <w:r>
        <w:rPr>
          <w:color w:val="34312C"/>
          <w:spacing w:val="-5"/>
          <w:sz w:val="24"/>
        </w:rPr>
        <w:t xml:space="preserve"> </w:t>
      </w:r>
      <w:r>
        <w:rPr>
          <w:color w:val="34312C"/>
          <w:sz w:val="24"/>
        </w:rPr>
        <w:t>solution</w:t>
      </w:r>
      <w:r>
        <w:rPr>
          <w:color w:val="34312C"/>
          <w:spacing w:val="-7"/>
          <w:sz w:val="24"/>
        </w:rPr>
        <w:t xml:space="preserve"> </w:t>
      </w:r>
      <w:r>
        <w:rPr>
          <w:color w:val="34312C"/>
          <w:sz w:val="24"/>
        </w:rPr>
        <w:t>addresses the most critical aspects: accuracy (through advanced deep learning), efficiency (through</w:t>
      </w:r>
    </w:p>
    <w:p w14:paraId="0CC2A32E">
      <w:pPr>
        <w:pStyle w:val="7"/>
        <w:spacing w:before="85" w:line="405" w:lineRule="auto"/>
        <w:ind w:left="898" w:right="85"/>
      </w:pPr>
      <w:r>
        <w:rPr>
          <w:color w:val="34312C"/>
        </w:rPr>
        <w:t>automation</w:t>
      </w:r>
      <w:r>
        <w:rPr>
          <w:color w:val="34312C"/>
          <w:spacing w:val="-8"/>
        </w:rPr>
        <w:t xml:space="preserve"> </w:t>
      </w:r>
      <w:r>
        <w:rPr>
          <w:color w:val="34312C"/>
        </w:rPr>
        <w:t>and</w:t>
      </w:r>
      <w:r>
        <w:rPr>
          <w:color w:val="34312C"/>
          <w:spacing w:val="-8"/>
        </w:rPr>
        <w:t xml:space="preserve"> </w:t>
      </w:r>
      <w:r>
        <w:rPr>
          <w:color w:val="34312C"/>
        </w:rPr>
        <w:t>real-time</w:t>
      </w:r>
      <w:r>
        <w:rPr>
          <w:color w:val="34312C"/>
          <w:spacing w:val="-7"/>
        </w:rPr>
        <w:t xml:space="preserve"> </w:t>
      </w:r>
      <w:r>
        <w:rPr>
          <w:color w:val="34312C"/>
        </w:rPr>
        <w:t>predictions),</w:t>
      </w:r>
      <w:r>
        <w:rPr>
          <w:color w:val="34312C"/>
          <w:spacing w:val="-8"/>
        </w:rPr>
        <w:t xml:space="preserve"> </w:t>
      </w:r>
      <w:r>
        <w:rPr>
          <w:color w:val="34312C"/>
        </w:rPr>
        <w:t>and</w:t>
      </w:r>
      <w:r>
        <w:rPr>
          <w:color w:val="34312C"/>
          <w:spacing w:val="-7"/>
        </w:rPr>
        <w:t xml:space="preserve"> </w:t>
      </w:r>
      <w:r>
        <w:rPr>
          <w:color w:val="34312C"/>
        </w:rPr>
        <w:t>accessibility</w:t>
      </w:r>
      <w:r>
        <w:rPr>
          <w:color w:val="34312C"/>
          <w:spacing w:val="-8"/>
        </w:rPr>
        <w:t xml:space="preserve"> </w:t>
      </w:r>
      <w:r>
        <w:rPr>
          <w:color w:val="34312C"/>
        </w:rPr>
        <w:t>(through</w:t>
      </w:r>
      <w:r>
        <w:rPr>
          <w:color w:val="34312C"/>
          <w:spacing w:val="-7"/>
        </w:rPr>
        <w:t xml:space="preserve"> </w:t>
      </w:r>
      <w:r>
        <w:rPr>
          <w:color w:val="34312C"/>
        </w:rPr>
        <w:t>a</w:t>
      </w:r>
      <w:r>
        <w:rPr>
          <w:color w:val="34312C"/>
          <w:spacing w:val="-9"/>
        </w:rPr>
        <w:t xml:space="preserve"> </w:t>
      </w:r>
      <w:r>
        <w:rPr>
          <w:color w:val="34312C"/>
        </w:rPr>
        <w:t>user-friendly</w:t>
      </w:r>
      <w:r>
        <w:rPr>
          <w:color w:val="34312C"/>
          <w:spacing w:val="-10"/>
        </w:rPr>
        <w:t xml:space="preserve"> </w:t>
      </w:r>
      <w:r>
        <w:rPr>
          <w:color w:val="34312C"/>
        </w:rPr>
        <w:t>web</w:t>
      </w:r>
      <w:r>
        <w:rPr>
          <w:color w:val="34312C"/>
          <w:spacing w:val="-8"/>
        </w:rPr>
        <w:t xml:space="preserve"> </w:t>
      </w:r>
      <w:r>
        <w:rPr>
          <w:color w:val="34312C"/>
        </w:rPr>
        <w:t>interface). It aims to improve diagnostic precision and speed, which are paramount in healthcare.</w:t>
      </w:r>
    </w:p>
    <w:p w14:paraId="0FCFA31A">
      <w:pPr>
        <w:pStyle w:val="7"/>
        <w:spacing w:before="28"/>
      </w:pPr>
    </w:p>
    <w:p w14:paraId="4FC0BDD2">
      <w:pPr>
        <w:pStyle w:val="10"/>
        <w:numPr>
          <w:ilvl w:val="2"/>
          <w:numId w:val="3"/>
        </w:numPr>
        <w:tabs>
          <w:tab w:val="left" w:pos="898"/>
        </w:tabs>
        <w:spacing w:before="0" w:after="0" w:line="331" w:lineRule="auto"/>
        <w:ind w:left="898" w:right="497" w:hanging="332"/>
        <w:jc w:val="left"/>
        <w:rPr>
          <w:sz w:val="24"/>
        </w:rPr>
      </w:pPr>
      <w:r>
        <w:rPr>
          <w:b/>
          <w:color w:val="34312C"/>
          <w:sz w:val="24"/>
        </w:rPr>
        <w:t>Is</w:t>
      </w:r>
      <w:r>
        <w:rPr>
          <w:b/>
          <w:color w:val="34312C"/>
          <w:spacing w:val="-7"/>
          <w:sz w:val="24"/>
        </w:rPr>
        <w:t xml:space="preserve"> </w:t>
      </w:r>
      <w:r>
        <w:rPr>
          <w:b/>
          <w:color w:val="34312C"/>
          <w:sz w:val="24"/>
        </w:rPr>
        <w:t>the</w:t>
      </w:r>
      <w:r>
        <w:rPr>
          <w:b/>
          <w:color w:val="34312C"/>
          <w:spacing w:val="-10"/>
          <w:sz w:val="24"/>
        </w:rPr>
        <w:t xml:space="preserve"> </w:t>
      </w:r>
      <w:r>
        <w:rPr>
          <w:b/>
          <w:color w:val="34312C"/>
          <w:sz w:val="24"/>
        </w:rPr>
        <w:t>solution</w:t>
      </w:r>
      <w:r>
        <w:rPr>
          <w:b/>
          <w:color w:val="34312C"/>
          <w:spacing w:val="-6"/>
          <w:sz w:val="24"/>
        </w:rPr>
        <w:t xml:space="preserve"> </w:t>
      </w:r>
      <w:r>
        <w:rPr>
          <w:b/>
          <w:color w:val="34312C"/>
          <w:sz w:val="24"/>
        </w:rPr>
        <w:t>desirable</w:t>
      </w:r>
      <w:r>
        <w:rPr>
          <w:b/>
          <w:color w:val="34312C"/>
          <w:spacing w:val="-10"/>
          <w:sz w:val="24"/>
        </w:rPr>
        <w:t xml:space="preserve"> </w:t>
      </w:r>
      <w:r>
        <w:rPr>
          <w:b/>
          <w:color w:val="34312C"/>
          <w:sz w:val="24"/>
        </w:rPr>
        <w:t>for</w:t>
      </w:r>
      <w:r>
        <w:rPr>
          <w:b/>
          <w:color w:val="34312C"/>
          <w:spacing w:val="-5"/>
          <w:sz w:val="24"/>
        </w:rPr>
        <w:t xml:space="preserve"> </w:t>
      </w:r>
      <w:r>
        <w:rPr>
          <w:b/>
          <w:color w:val="34312C"/>
          <w:sz w:val="24"/>
        </w:rPr>
        <w:t>the</w:t>
      </w:r>
      <w:r>
        <w:rPr>
          <w:b/>
          <w:color w:val="34312C"/>
          <w:spacing w:val="-8"/>
          <w:sz w:val="24"/>
        </w:rPr>
        <w:t xml:space="preserve"> </w:t>
      </w:r>
      <w:r>
        <w:rPr>
          <w:b/>
          <w:color w:val="34312C"/>
          <w:sz w:val="24"/>
        </w:rPr>
        <w:t>target</w:t>
      </w:r>
      <w:r>
        <w:rPr>
          <w:b/>
          <w:color w:val="34312C"/>
          <w:spacing w:val="-6"/>
          <w:sz w:val="24"/>
        </w:rPr>
        <w:t xml:space="preserve"> </w:t>
      </w:r>
      <w:r>
        <w:rPr>
          <w:b/>
          <w:color w:val="34312C"/>
          <w:sz w:val="24"/>
        </w:rPr>
        <w:t>users?</w:t>
      </w:r>
      <w:r>
        <w:rPr>
          <w:b/>
          <w:color w:val="34312C"/>
          <w:spacing w:val="-2"/>
          <w:sz w:val="24"/>
        </w:rPr>
        <w:t xml:space="preserve"> </w:t>
      </w:r>
      <w:r>
        <w:rPr>
          <w:color w:val="34312C"/>
          <w:sz w:val="24"/>
        </w:rPr>
        <w:t>(Why?)</w:t>
      </w:r>
      <w:r>
        <w:rPr>
          <w:color w:val="34312C"/>
          <w:spacing w:val="-8"/>
          <w:sz w:val="24"/>
        </w:rPr>
        <w:t xml:space="preserve"> </w:t>
      </w:r>
      <w:r>
        <w:rPr>
          <w:color w:val="34312C"/>
          <w:sz w:val="24"/>
        </w:rPr>
        <w:t>Yes,</w:t>
      </w:r>
      <w:r>
        <w:rPr>
          <w:color w:val="34312C"/>
          <w:spacing w:val="-6"/>
          <w:sz w:val="24"/>
        </w:rPr>
        <w:t xml:space="preserve"> </w:t>
      </w:r>
      <w:r>
        <w:rPr>
          <w:color w:val="34312C"/>
          <w:sz w:val="24"/>
        </w:rPr>
        <w:t>the</w:t>
      </w:r>
      <w:r>
        <w:rPr>
          <w:color w:val="34312C"/>
          <w:spacing w:val="-6"/>
          <w:sz w:val="24"/>
        </w:rPr>
        <w:t xml:space="preserve"> </w:t>
      </w:r>
      <w:r>
        <w:rPr>
          <w:color w:val="34312C"/>
          <w:sz w:val="24"/>
        </w:rPr>
        <w:t>solution</w:t>
      </w:r>
      <w:r>
        <w:rPr>
          <w:color w:val="34312C"/>
          <w:spacing w:val="-5"/>
          <w:sz w:val="24"/>
        </w:rPr>
        <w:t xml:space="preserve"> </w:t>
      </w:r>
      <w:r>
        <w:rPr>
          <w:color w:val="34312C"/>
          <w:sz w:val="24"/>
        </w:rPr>
        <w:t>is</w:t>
      </w:r>
      <w:r>
        <w:rPr>
          <w:color w:val="34312C"/>
          <w:spacing w:val="-9"/>
          <w:sz w:val="24"/>
        </w:rPr>
        <w:t xml:space="preserve"> </w:t>
      </w:r>
      <w:r>
        <w:rPr>
          <w:color w:val="34312C"/>
          <w:sz w:val="24"/>
        </w:rPr>
        <w:t>highly</w:t>
      </w:r>
      <w:r>
        <w:rPr>
          <w:color w:val="34312C"/>
          <w:spacing w:val="-7"/>
          <w:sz w:val="24"/>
        </w:rPr>
        <w:t xml:space="preserve"> </w:t>
      </w:r>
      <w:r>
        <w:rPr>
          <w:color w:val="34312C"/>
          <w:sz w:val="24"/>
        </w:rPr>
        <w:t>desirable</w:t>
      </w:r>
      <w:r>
        <w:rPr>
          <w:color w:val="34312C"/>
          <w:spacing w:val="-9"/>
          <w:sz w:val="24"/>
        </w:rPr>
        <w:t xml:space="preserve"> </w:t>
      </w:r>
      <w:r>
        <w:rPr>
          <w:color w:val="34312C"/>
          <w:sz w:val="24"/>
        </w:rPr>
        <w:t>for pathologists and healthcare professionals because it promises to:</w:t>
      </w:r>
    </w:p>
    <w:p w14:paraId="13FD7010">
      <w:pPr>
        <w:pStyle w:val="7"/>
        <w:spacing w:before="122"/>
      </w:pPr>
    </w:p>
    <w:p w14:paraId="403DCDB4">
      <w:pPr>
        <w:pStyle w:val="10"/>
        <w:numPr>
          <w:ilvl w:val="2"/>
          <w:numId w:val="3"/>
        </w:numPr>
        <w:tabs>
          <w:tab w:val="left" w:pos="897"/>
        </w:tabs>
        <w:spacing w:before="0" w:after="0" w:line="240" w:lineRule="auto"/>
        <w:ind w:left="897" w:right="0" w:hanging="331"/>
        <w:jc w:val="left"/>
        <w:rPr>
          <w:sz w:val="24"/>
        </w:rPr>
      </w:pPr>
      <w:r>
        <w:rPr>
          <w:b/>
          <w:color w:val="34312C"/>
          <w:sz w:val="24"/>
        </w:rPr>
        <w:t>Save</w:t>
      </w:r>
      <w:r>
        <w:rPr>
          <w:b/>
          <w:color w:val="34312C"/>
          <w:spacing w:val="-8"/>
          <w:sz w:val="24"/>
        </w:rPr>
        <w:t xml:space="preserve"> </w:t>
      </w:r>
      <w:r>
        <w:rPr>
          <w:b/>
          <w:color w:val="34312C"/>
          <w:sz w:val="24"/>
        </w:rPr>
        <w:t>time:</w:t>
      </w:r>
      <w:r>
        <w:rPr>
          <w:b/>
          <w:color w:val="34312C"/>
          <w:spacing w:val="-5"/>
          <w:sz w:val="24"/>
        </w:rPr>
        <w:t xml:space="preserve"> </w:t>
      </w:r>
      <w:r>
        <w:rPr>
          <w:color w:val="34312C"/>
          <w:sz w:val="24"/>
        </w:rPr>
        <w:t>Automating</w:t>
      </w:r>
      <w:r>
        <w:rPr>
          <w:color w:val="34312C"/>
          <w:spacing w:val="-8"/>
          <w:sz w:val="24"/>
        </w:rPr>
        <w:t xml:space="preserve"> </w:t>
      </w:r>
      <w:r>
        <w:rPr>
          <w:color w:val="34312C"/>
          <w:sz w:val="24"/>
        </w:rPr>
        <w:t>a</w:t>
      </w:r>
      <w:r>
        <w:rPr>
          <w:color w:val="34312C"/>
          <w:spacing w:val="-9"/>
          <w:sz w:val="24"/>
        </w:rPr>
        <w:t xml:space="preserve"> </w:t>
      </w:r>
      <w:r>
        <w:rPr>
          <w:color w:val="34312C"/>
          <w:sz w:val="24"/>
        </w:rPr>
        <w:t>labor-intensive</w:t>
      </w:r>
      <w:r>
        <w:rPr>
          <w:color w:val="34312C"/>
          <w:spacing w:val="-8"/>
          <w:sz w:val="24"/>
        </w:rPr>
        <w:t xml:space="preserve"> </w:t>
      </w:r>
      <w:r>
        <w:rPr>
          <w:color w:val="34312C"/>
          <w:sz w:val="24"/>
        </w:rPr>
        <w:t>task</w:t>
      </w:r>
      <w:r>
        <w:rPr>
          <w:color w:val="34312C"/>
          <w:spacing w:val="-8"/>
          <w:sz w:val="24"/>
        </w:rPr>
        <w:t xml:space="preserve"> </w:t>
      </w:r>
      <w:r>
        <w:rPr>
          <w:color w:val="34312C"/>
          <w:sz w:val="24"/>
        </w:rPr>
        <w:t>frees</w:t>
      </w:r>
      <w:r>
        <w:rPr>
          <w:color w:val="34312C"/>
          <w:spacing w:val="-6"/>
          <w:sz w:val="24"/>
        </w:rPr>
        <w:t xml:space="preserve"> </w:t>
      </w:r>
      <w:r>
        <w:rPr>
          <w:color w:val="34312C"/>
          <w:sz w:val="24"/>
        </w:rPr>
        <w:t>up</w:t>
      </w:r>
      <w:r>
        <w:rPr>
          <w:color w:val="34312C"/>
          <w:spacing w:val="-8"/>
          <w:sz w:val="24"/>
        </w:rPr>
        <w:t xml:space="preserve"> </w:t>
      </w:r>
      <w:r>
        <w:rPr>
          <w:color w:val="34312C"/>
          <w:sz w:val="24"/>
        </w:rPr>
        <w:t>valuable</w:t>
      </w:r>
      <w:r>
        <w:rPr>
          <w:color w:val="34312C"/>
          <w:spacing w:val="-8"/>
          <w:sz w:val="24"/>
        </w:rPr>
        <w:t xml:space="preserve"> </w:t>
      </w:r>
      <w:r>
        <w:rPr>
          <w:color w:val="34312C"/>
          <w:sz w:val="24"/>
        </w:rPr>
        <w:t>time</w:t>
      </w:r>
      <w:r>
        <w:rPr>
          <w:color w:val="34312C"/>
          <w:spacing w:val="-8"/>
          <w:sz w:val="24"/>
        </w:rPr>
        <w:t xml:space="preserve"> </w:t>
      </w:r>
      <w:r>
        <w:rPr>
          <w:color w:val="34312C"/>
          <w:sz w:val="24"/>
        </w:rPr>
        <w:t>for</w:t>
      </w:r>
      <w:r>
        <w:rPr>
          <w:color w:val="34312C"/>
          <w:spacing w:val="-5"/>
          <w:sz w:val="24"/>
        </w:rPr>
        <w:t xml:space="preserve"> </w:t>
      </w:r>
      <w:r>
        <w:rPr>
          <w:color w:val="34312C"/>
          <w:sz w:val="24"/>
        </w:rPr>
        <w:t>more</w:t>
      </w:r>
      <w:r>
        <w:rPr>
          <w:color w:val="34312C"/>
          <w:spacing w:val="-6"/>
          <w:sz w:val="24"/>
        </w:rPr>
        <w:t xml:space="preserve"> </w:t>
      </w:r>
      <w:r>
        <w:rPr>
          <w:color w:val="34312C"/>
          <w:sz w:val="24"/>
        </w:rPr>
        <w:t>complex</w:t>
      </w:r>
      <w:r>
        <w:rPr>
          <w:color w:val="34312C"/>
          <w:spacing w:val="-8"/>
          <w:sz w:val="24"/>
        </w:rPr>
        <w:t xml:space="preserve"> </w:t>
      </w:r>
      <w:r>
        <w:rPr>
          <w:color w:val="34312C"/>
          <w:spacing w:val="-2"/>
          <w:sz w:val="24"/>
        </w:rPr>
        <w:t>analyses.</w:t>
      </w:r>
    </w:p>
    <w:p w14:paraId="21EFEC67">
      <w:pPr>
        <w:pStyle w:val="7"/>
        <w:spacing w:before="196"/>
      </w:pPr>
    </w:p>
    <w:p w14:paraId="12F4F3EF">
      <w:pPr>
        <w:pStyle w:val="10"/>
        <w:numPr>
          <w:ilvl w:val="2"/>
          <w:numId w:val="3"/>
        </w:numPr>
        <w:tabs>
          <w:tab w:val="left" w:pos="898"/>
        </w:tabs>
        <w:spacing w:before="1" w:after="0" w:line="333" w:lineRule="auto"/>
        <w:ind w:left="898" w:right="146" w:hanging="332"/>
        <w:jc w:val="left"/>
        <w:rPr>
          <w:sz w:val="24"/>
        </w:rPr>
      </w:pPr>
      <w:r>
        <w:rPr>
          <w:b/>
          <w:color w:val="34312C"/>
          <w:sz w:val="24"/>
        </w:rPr>
        <w:t>Reduce</w:t>
      </w:r>
      <w:r>
        <w:rPr>
          <w:b/>
          <w:color w:val="34312C"/>
          <w:spacing w:val="-7"/>
          <w:sz w:val="24"/>
        </w:rPr>
        <w:t xml:space="preserve"> </w:t>
      </w:r>
      <w:r>
        <w:rPr>
          <w:b/>
          <w:color w:val="34312C"/>
          <w:sz w:val="24"/>
        </w:rPr>
        <w:t>errors:</w:t>
      </w:r>
      <w:r>
        <w:rPr>
          <w:b/>
          <w:color w:val="34312C"/>
          <w:spacing w:val="-5"/>
          <w:sz w:val="24"/>
        </w:rPr>
        <w:t xml:space="preserve"> </w:t>
      </w:r>
      <w:r>
        <w:rPr>
          <w:color w:val="34312C"/>
          <w:sz w:val="24"/>
        </w:rPr>
        <w:t>AI-driven</w:t>
      </w:r>
      <w:r>
        <w:rPr>
          <w:color w:val="34312C"/>
          <w:spacing w:val="-8"/>
          <w:sz w:val="24"/>
        </w:rPr>
        <w:t xml:space="preserve"> </w:t>
      </w:r>
      <w:r>
        <w:rPr>
          <w:color w:val="34312C"/>
          <w:sz w:val="24"/>
        </w:rPr>
        <w:t>classification</w:t>
      </w:r>
      <w:r>
        <w:rPr>
          <w:color w:val="34312C"/>
          <w:spacing w:val="-6"/>
          <w:sz w:val="24"/>
        </w:rPr>
        <w:t xml:space="preserve"> </w:t>
      </w:r>
      <w:r>
        <w:rPr>
          <w:color w:val="34312C"/>
          <w:sz w:val="24"/>
        </w:rPr>
        <w:t>can</w:t>
      </w:r>
      <w:r>
        <w:rPr>
          <w:color w:val="34312C"/>
          <w:spacing w:val="-8"/>
          <w:sz w:val="24"/>
        </w:rPr>
        <w:t xml:space="preserve"> </w:t>
      </w:r>
      <w:r>
        <w:rPr>
          <w:color w:val="34312C"/>
          <w:sz w:val="24"/>
        </w:rPr>
        <w:t>be</w:t>
      </w:r>
      <w:r>
        <w:rPr>
          <w:color w:val="34312C"/>
          <w:spacing w:val="-7"/>
          <w:sz w:val="24"/>
        </w:rPr>
        <w:t xml:space="preserve"> </w:t>
      </w:r>
      <w:r>
        <w:rPr>
          <w:color w:val="34312C"/>
          <w:sz w:val="24"/>
        </w:rPr>
        <w:t>more</w:t>
      </w:r>
      <w:r>
        <w:rPr>
          <w:color w:val="34312C"/>
          <w:spacing w:val="-7"/>
          <w:sz w:val="24"/>
        </w:rPr>
        <w:t xml:space="preserve"> </w:t>
      </w:r>
      <w:r>
        <w:rPr>
          <w:color w:val="34312C"/>
          <w:sz w:val="24"/>
        </w:rPr>
        <w:t>consistent</w:t>
      </w:r>
      <w:r>
        <w:rPr>
          <w:color w:val="34312C"/>
          <w:spacing w:val="-8"/>
          <w:sz w:val="24"/>
        </w:rPr>
        <w:t xml:space="preserve"> </w:t>
      </w:r>
      <w:r>
        <w:rPr>
          <w:color w:val="34312C"/>
          <w:sz w:val="24"/>
        </w:rPr>
        <w:t>and</w:t>
      </w:r>
      <w:r>
        <w:rPr>
          <w:color w:val="34312C"/>
          <w:spacing w:val="-7"/>
          <w:sz w:val="24"/>
        </w:rPr>
        <w:t xml:space="preserve"> </w:t>
      </w:r>
      <w:r>
        <w:rPr>
          <w:color w:val="34312C"/>
          <w:sz w:val="24"/>
        </w:rPr>
        <w:t>less</w:t>
      </w:r>
      <w:r>
        <w:rPr>
          <w:color w:val="34312C"/>
          <w:spacing w:val="-7"/>
          <w:sz w:val="24"/>
        </w:rPr>
        <w:t xml:space="preserve"> </w:t>
      </w:r>
      <w:r>
        <w:rPr>
          <w:color w:val="34312C"/>
          <w:sz w:val="24"/>
        </w:rPr>
        <w:t>prone</w:t>
      </w:r>
      <w:r>
        <w:rPr>
          <w:color w:val="34312C"/>
          <w:spacing w:val="-8"/>
          <w:sz w:val="24"/>
        </w:rPr>
        <w:t xml:space="preserve"> </w:t>
      </w:r>
      <w:r>
        <w:rPr>
          <w:color w:val="34312C"/>
          <w:sz w:val="24"/>
        </w:rPr>
        <w:t>to</w:t>
      </w:r>
      <w:r>
        <w:rPr>
          <w:color w:val="34312C"/>
          <w:spacing w:val="-8"/>
          <w:sz w:val="24"/>
        </w:rPr>
        <w:t xml:space="preserve"> </w:t>
      </w:r>
      <w:r>
        <w:rPr>
          <w:color w:val="34312C"/>
          <w:sz w:val="24"/>
        </w:rPr>
        <w:t>fatigue-induced errors than manual methods.</w:t>
      </w:r>
    </w:p>
    <w:p w14:paraId="69F5FBE4">
      <w:pPr>
        <w:pStyle w:val="10"/>
        <w:spacing w:after="0" w:line="333" w:lineRule="auto"/>
        <w:jc w:val="left"/>
        <w:rPr>
          <w:sz w:val="24"/>
        </w:rPr>
        <w:sectPr>
          <w:pgSz w:w="11920" w:h="16860"/>
          <w:pgMar w:top="1180" w:right="850" w:bottom="280" w:left="708" w:header="720" w:footer="720" w:gutter="0"/>
          <w:cols w:space="720" w:num="1"/>
        </w:sectPr>
      </w:pPr>
    </w:p>
    <w:p w14:paraId="6785A0ED">
      <w:pPr>
        <w:spacing w:before="5"/>
        <w:ind w:left="252" w:right="0" w:firstLine="0"/>
        <w:jc w:val="left"/>
        <w:rPr>
          <w:sz w:val="36"/>
        </w:rPr>
      </w:pPr>
      <w:r>
        <w:rPr>
          <w:color w:val="34312C"/>
          <w:spacing w:val="-10"/>
          <w:sz w:val="36"/>
        </w:rPr>
        <w:t>•</w:t>
      </w:r>
    </w:p>
    <w:p w14:paraId="46D1E356">
      <w:pPr>
        <w:pStyle w:val="10"/>
        <w:numPr>
          <w:ilvl w:val="2"/>
          <w:numId w:val="3"/>
        </w:numPr>
        <w:tabs>
          <w:tab w:val="left" w:pos="898"/>
        </w:tabs>
        <w:spacing w:before="33" w:after="0" w:line="331" w:lineRule="auto"/>
        <w:ind w:left="898" w:right="351" w:hanging="332"/>
        <w:jc w:val="left"/>
        <w:rPr>
          <w:sz w:val="24"/>
        </w:rPr>
      </w:pPr>
      <w:r>
        <w:rPr>
          <w:b/>
          <w:color w:val="34312C"/>
          <w:sz w:val="24"/>
        </w:rPr>
        <w:t>Improve</w:t>
      </w:r>
      <w:r>
        <w:rPr>
          <w:b/>
          <w:color w:val="34312C"/>
          <w:spacing w:val="-7"/>
          <w:sz w:val="24"/>
        </w:rPr>
        <w:t xml:space="preserve"> </w:t>
      </w:r>
      <w:r>
        <w:rPr>
          <w:b/>
          <w:color w:val="34312C"/>
          <w:sz w:val="24"/>
        </w:rPr>
        <w:t>workflow:</w:t>
      </w:r>
      <w:r>
        <w:rPr>
          <w:b/>
          <w:color w:val="34312C"/>
          <w:spacing w:val="-6"/>
          <w:sz w:val="24"/>
        </w:rPr>
        <w:t xml:space="preserve"> </w:t>
      </w:r>
      <w:r>
        <w:rPr>
          <w:color w:val="34312C"/>
          <w:sz w:val="24"/>
        </w:rPr>
        <w:t>The</w:t>
      </w:r>
      <w:r>
        <w:rPr>
          <w:color w:val="34312C"/>
          <w:spacing w:val="-10"/>
          <w:sz w:val="24"/>
        </w:rPr>
        <w:t xml:space="preserve"> </w:t>
      </w:r>
      <w:r>
        <w:rPr>
          <w:color w:val="34312C"/>
          <w:sz w:val="24"/>
        </w:rPr>
        <w:t>web</w:t>
      </w:r>
      <w:r>
        <w:rPr>
          <w:color w:val="34312C"/>
          <w:spacing w:val="-7"/>
          <w:sz w:val="24"/>
        </w:rPr>
        <w:t xml:space="preserve"> </w:t>
      </w:r>
      <w:r>
        <w:rPr>
          <w:color w:val="34312C"/>
          <w:sz w:val="24"/>
        </w:rPr>
        <w:t>application</w:t>
      </w:r>
      <w:r>
        <w:rPr>
          <w:color w:val="34312C"/>
          <w:spacing w:val="-7"/>
          <w:sz w:val="24"/>
        </w:rPr>
        <w:t xml:space="preserve"> </w:t>
      </w:r>
      <w:r>
        <w:rPr>
          <w:color w:val="34312C"/>
          <w:sz w:val="24"/>
        </w:rPr>
        <w:t>provides</w:t>
      </w:r>
      <w:r>
        <w:rPr>
          <w:color w:val="34312C"/>
          <w:spacing w:val="-8"/>
          <w:sz w:val="24"/>
        </w:rPr>
        <w:t xml:space="preserve"> </w:t>
      </w:r>
      <w:r>
        <w:rPr>
          <w:color w:val="34312C"/>
          <w:sz w:val="24"/>
        </w:rPr>
        <w:t>a</w:t>
      </w:r>
      <w:r>
        <w:rPr>
          <w:color w:val="34312C"/>
          <w:spacing w:val="-6"/>
          <w:sz w:val="24"/>
        </w:rPr>
        <w:t xml:space="preserve"> </w:t>
      </w:r>
      <w:r>
        <w:rPr>
          <w:color w:val="34312C"/>
          <w:sz w:val="24"/>
        </w:rPr>
        <w:t>streamlined</w:t>
      </w:r>
      <w:r>
        <w:rPr>
          <w:color w:val="34312C"/>
          <w:spacing w:val="-6"/>
          <w:sz w:val="24"/>
        </w:rPr>
        <w:t xml:space="preserve"> </w:t>
      </w:r>
      <w:r>
        <w:rPr>
          <w:color w:val="34312C"/>
          <w:sz w:val="24"/>
        </w:rPr>
        <w:t>process</w:t>
      </w:r>
      <w:r>
        <w:rPr>
          <w:color w:val="34312C"/>
          <w:spacing w:val="-8"/>
          <w:sz w:val="24"/>
        </w:rPr>
        <w:t xml:space="preserve"> </w:t>
      </w:r>
      <w:r>
        <w:rPr>
          <w:color w:val="34312C"/>
          <w:sz w:val="24"/>
        </w:rPr>
        <w:t>for</w:t>
      </w:r>
      <w:r>
        <w:rPr>
          <w:color w:val="34312C"/>
          <w:spacing w:val="-6"/>
          <w:sz w:val="24"/>
        </w:rPr>
        <w:t xml:space="preserve"> </w:t>
      </w:r>
      <w:r>
        <w:rPr>
          <w:color w:val="34312C"/>
          <w:sz w:val="24"/>
        </w:rPr>
        <w:t>image</w:t>
      </w:r>
      <w:r>
        <w:rPr>
          <w:color w:val="34312C"/>
          <w:spacing w:val="-7"/>
          <w:sz w:val="24"/>
        </w:rPr>
        <w:t xml:space="preserve"> </w:t>
      </w:r>
      <w:r>
        <w:rPr>
          <w:color w:val="34312C"/>
          <w:sz w:val="24"/>
        </w:rPr>
        <w:t>upload</w:t>
      </w:r>
      <w:r>
        <w:rPr>
          <w:color w:val="34312C"/>
          <w:spacing w:val="-6"/>
          <w:sz w:val="24"/>
        </w:rPr>
        <w:t xml:space="preserve"> </w:t>
      </w:r>
      <w:r>
        <w:rPr>
          <w:color w:val="34312C"/>
          <w:sz w:val="24"/>
        </w:rPr>
        <w:t>and result retrieval.</w:t>
      </w:r>
    </w:p>
    <w:p w14:paraId="0BC9C6F7">
      <w:pPr>
        <w:pStyle w:val="7"/>
        <w:spacing w:before="120"/>
      </w:pPr>
    </w:p>
    <w:p w14:paraId="3545CA8E">
      <w:pPr>
        <w:pStyle w:val="10"/>
        <w:numPr>
          <w:ilvl w:val="2"/>
          <w:numId w:val="3"/>
        </w:numPr>
        <w:tabs>
          <w:tab w:val="left" w:pos="898"/>
        </w:tabs>
        <w:spacing w:before="0" w:after="0" w:line="333" w:lineRule="auto"/>
        <w:ind w:left="898" w:right="914" w:hanging="332"/>
        <w:jc w:val="left"/>
        <w:rPr>
          <w:sz w:val="24"/>
        </w:rPr>
      </w:pPr>
      <w:r>
        <w:rPr>
          <w:b/>
          <w:color w:val="34312C"/>
          <w:sz w:val="24"/>
        </w:rPr>
        <w:t>Enhance</w:t>
      </w:r>
      <w:r>
        <w:rPr>
          <w:b/>
          <w:color w:val="34312C"/>
          <w:spacing w:val="-9"/>
          <w:sz w:val="24"/>
        </w:rPr>
        <w:t xml:space="preserve"> </w:t>
      </w:r>
      <w:r>
        <w:rPr>
          <w:b/>
          <w:color w:val="34312C"/>
          <w:sz w:val="24"/>
        </w:rPr>
        <w:t>diagnostic</w:t>
      </w:r>
      <w:r>
        <w:rPr>
          <w:b/>
          <w:color w:val="34312C"/>
          <w:spacing w:val="-11"/>
          <w:sz w:val="24"/>
        </w:rPr>
        <w:t xml:space="preserve"> </w:t>
      </w:r>
      <w:r>
        <w:rPr>
          <w:b/>
          <w:color w:val="34312C"/>
          <w:sz w:val="24"/>
        </w:rPr>
        <w:t>confidence:</w:t>
      </w:r>
      <w:r>
        <w:rPr>
          <w:b/>
          <w:color w:val="34312C"/>
          <w:spacing w:val="-6"/>
          <w:sz w:val="24"/>
        </w:rPr>
        <w:t xml:space="preserve"> </w:t>
      </w:r>
      <w:r>
        <w:rPr>
          <w:color w:val="34312C"/>
          <w:sz w:val="24"/>
        </w:rPr>
        <w:t>Reliable</w:t>
      </w:r>
      <w:r>
        <w:rPr>
          <w:color w:val="34312C"/>
          <w:spacing w:val="-9"/>
          <w:sz w:val="24"/>
        </w:rPr>
        <w:t xml:space="preserve"> </w:t>
      </w:r>
      <w:r>
        <w:rPr>
          <w:color w:val="34312C"/>
          <w:sz w:val="24"/>
        </w:rPr>
        <w:t>and</w:t>
      </w:r>
      <w:r>
        <w:rPr>
          <w:color w:val="34312C"/>
          <w:spacing w:val="-9"/>
          <w:sz w:val="24"/>
        </w:rPr>
        <w:t xml:space="preserve"> </w:t>
      </w:r>
      <w:r>
        <w:rPr>
          <w:color w:val="34312C"/>
          <w:sz w:val="24"/>
        </w:rPr>
        <w:t>accurate</w:t>
      </w:r>
      <w:r>
        <w:rPr>
          <w:color w:val="34312C"/>
          <w:spacing w:val="-9"/>
          <w:sz w:val="24"/>
        </w:rPr>
        <w:t xml:space="preserve"> </w:t>
      </w:r>
      <w:r>
        <w:rPr>
          <w:color w:val="34312C"/>
          <w:sz w:val="24"/>
        </w:rPr>
        <w:t>classifications</w:t>
      </w:r>
      <w:r>
        <w:rPr>
          <w:color w:val="34312C"/>
          <w:spacing w:val="-9"/>
          <w:sz w:val="24"/>
        </w:rPr>
        <w:t xml:space="preserve"> </w:t>
      </w:r>
      <w:r>
        <w:rPr>
          <w:color w:val="34312C"/>
          <w:sz w:val="24"/>
        </w:rPr>
        <w:t>contribute</w:t>
      </w:r>
      <w:r>
        <w:rPr>
          <w:color w:val="34312C"/>
          <w:spacing w:val="-10"/>
          <w:sz w:val="24"/>
        </w:rPr>
        <w:t xml:space="preserve"> </w:t>
      </w:r>
      <w:r>
        <w:rPr>
          <w:color w:val="34312C"/>
          <w:sz w:val="24"/>
        </w:rPr>
        <w:t>to</w:t>
      </w:r>
      <w:r>
        <w:rPr>
          <w:color w:val="34312C"/>
          <w:spacing w:val="-9"/>
          <w:sz w:val="24"/>
        </w:rPr>
        <w:t xml:space="preserve"> </w:t>
      </w:r>
      <w:r>
        <w:rPr>
          <w:color w:val="34312C"/>
          <w:sz w:val="24"/>
        </w:rPr>
        <w:t>more confident diagnoses.</w:t>
      </w:r>
    </w:p>
    <w:p w14:paraId="32F4268C">
      <w:pPr>
        <w:pStyle w:val="7"/>
        <w:spacing w:before="41"/>
        <w:rPr>
          <w:sz w:val="30"/>
        </w:rPr>
      </w:pPr>
    </w:p>
    <w:p w14:paraId="6D88963F">
      <w:pPr>
        <w:pStyle w:val="3"/>
        <w:numPr>
          <w:ilvl w:val="1"/>
          <w:numId w:val="3"/>
        </w:numPr>
        <w:tabs>
          <w:tab w:val="left" w:pos="705"/>
        </w:tabs>
        <w:spacing w:before="0" w:after="0" w:line="240" w:lineRule="auto"/>
        <w:ind w:left="705" w:right="0" w:hanging="588"/>
        <w:jc w:val="left"/>
      </w:pPr>
      <w:r>
        <w:rPr>
          <w:color w:val="34312C"/>
        </w:rPr>
        <w:t>Value</w:t>
      </w:r>
      <w:r>
        <w:rPr>
          <w:color w:val="34312C"/>
          <w:spacing w:val="-17"/>
        </w:rPr>
        <w:t xml:space="preserve"> </w:t>
      </w:r>
      <w:r>
        <w:rPr>
          <w:color w:val="34312C"/>
        </w:rPr>
        <w:t>Proposition</w:t>
      </w:r>
      <w:r>
        <w:rPr>
          <w:color w:val="34312C"/>
          <w:spacing w:val="-17"/>
        </w:rPr>
        <w:t xml:space="preserve"> </w:t>
      </w:r>
      <w:r>
        <w:rPr>
          <w:color w:val="34312C"/>
          <w:spacing w:val="-2"/>
        </w:rPr>
        <w:t>Clarity</w:t>
      </w:r>
    </w:p>
    <w:p w14:paraId="0AAA8FA9">
      <w:pPr>
        <w:pStyle w:val="7"/>
        <w:spacing w:before="81"/>
        <w:rPr>
          <w:b/>
          <w:sz w:val="30"/>
        </w:rPr>
      </w:pPr>
    </w:p>
    <w:p w14:paraId="4B506AC2">
      <w:pPr>
        <w:pStyle w:val="10"/>
        <w:numPr>
          <w:ilvl w:val="2"/>
          <w:numId w:val="3"/>
        </w:numPr>
        <w:tabs>
          <w:tab w:val="left" w:pos="583"/>
        </w:tabs>
        <w:spacing w:before="1" w:after="0" w:line="240" w:lineRule="auto"/>
        <w:ind w:left="583" w:right="0" w:hanging="332"/>
        <w:jc w:val="left"/>
        <w:rPr>
          <w:sz w:val="24"/>
        </w:rPr>
      </w:pPr>
      <w:r>
        <w:rPr>
          <w:b/>
          <w:color w:val="34312C"/>
          <w:sz w:val="24"/>
        </w:rPr>
        <w:t>Is</w:t>
      </w:r>
      <w:r>
        <w:rPr>
          <w:b/>
          <w:color w:val="34312C"/>
          <w:spacing w:val="-7"/>
          <w:sz w:val="24"/>
        </w:rPr>
        <w:t xml:space="preserve"> </w:t>
      </w:r>
      <w:r>
        <w:rPr>
          <w:b/>
          <w:color w:val="34312C"/>
          <w:sz w:val="24"/>
        </w:rPr>
        <w:t>the</w:t>
      </w:r>
      <w:r>
        <w:rPr>
          <w:b/>
          <w:color w:val="34312C"/>
          <w:spacing w:val="-9"/>
          <w:sz w:val="24"/>
        </w:rPr>
        <w:t xml:space="preserve"> </w:t>
      </w:r>
      <w:r>
        <w:rPr>
          <w:b/>
          <w:color w:val="34312C"/>
          <w:sz w:val="24"/>
        </w:rPr>
        <w:t>value</w:t>
      </w:r>
      <w:r>
        <w:rPr>
          <w:b/>
          <w:color w:val="34312C"/>
          <w:spacing w:val="-8"/>
          <w:sz w:val="24"/>
        </w:rPr>
        <w:t xml:space="preserve"> </w:t>
      </w:r>
      <w:r>
        <w:rPr>
          <w:b/>
          <w:color w:val="34312C"/>
          <w:sz w:val="24"/>
        </w:rPr>
        <w:t>proposition</w:t>
      </w:r>
      <w:r>
        <w:rPr>
          <w:b/>
          <w:color w:val="34312C"/>
          <w:spacing w:val="-7"/>
          <w:sz w:val="24"/>
        </w:rPr>
        <w:t xml:space="preserve"> </w:t>
      </w:r>
      <w:r>
        <w:rPr>
          <w:b/>
          <w:color w:val="34312C"/>
          <w:sz w:val="24"/>
        </w:rPr>
        <w:t>clear</w:t>
      </w:r>
      <w:r>
        <w:rPr>
          <w:b/>
          <w:color w:val="34312C"/>
          <w:spacing w:val="-6"/>
          <w:sz w:val="24"/>
        </w:rPr>
        <w:t xml:space="preserve"> </w:t>
      </w:r>
      <w:r>
        <w:rPr>
          <w:b/>
          <w:color w:val="34312C"/>
          <w:sz w:val="24"/>
        </w:rPr>
        <w:t>and</w:t>
      </w:r>
      <w:r>
        <w:rPr>
          <w:b/>
          <w:color w:val="34312C"/>
          <w:spacing w:val="-6"/>
          <w:sz w:val="24"/>
        </w:rPr>
        <w:t xml:space="preserve"> </w:t>
      </w:r>
      <w:r>
        <w:rPr>
          <w:b/>
          <w:color w:val="34312C"/>
          <w:sz w:val="24"/>
        </w:rPr>
        <w:t>compelling?</w:t>
      </w:r>
      <w:r>
        <w:rPr>
          <w:b/>
          <w:color w:val="34312C"/>
          <w:spacing w:val="-3"/>
          <w:sz w:val="24"/>
        </w:rPr>
        <w:t xml:space="preserve"> </w:t>
      </w:r>
      <w:r>
        <w:rPr>
          <w:color w:val="34312C"/>
          <w:sz w:val="24"/>
        </w:rPr>
        <w:t>Yes,</w:t>
      </w:r>
      <w:r>
        <w:rPr>
          <w:color w:val="34312C"/>
          <w:spacing w:val="-6"/>
          <w:sz w:val="24"/>
        </w:rPr>
        <w:t xml:space="preserve"> </w:t>
      </w:r>
      <w:r>
        <w:rPr>
          <w:color w:val="34312C"/>
          <w:sz w:val="24"/>
        </w:rPr>
        <w:t>the</w:t>
      </w:r>
      <w:r>
        <w:rPr>
          <w:color w:val="34312C"/>
          <w:spacing w:val="-6"/>
          <w:sz w:val="24"/>
        </w:rPr>
        <w:t xml:space="preserve"> </w:t>
      </w:r>
      <w:r>
        <w:rPr>
          <w:color w:val="34312C"/>
          <w:sz w:val="24"/>
        </w:rPr>
        <w:t>value</w:t>
      </w:r>
      <w:r>
        <w:rPr>
          <w:color w:val="34312C"/>
          <w:spacing w:val="-8"/>
          <w:sz w:val="24"/>
        </w:rPr>
        <w:t xml:space="preserve"> </w:t>
      </w:r>
      <w:r>
        <w:rPr>
          <w:color w:val="34312C"/>
          <w:sz w:val="24"/>
        </w:rPr>
        <w:t>proposition</w:t>
      </w:r>
      <w:r>
        <w:rPr>
          <w:color w:val="34312C"/>
          <w:spacing w:val="-5"/>
          <w:sz w:val="24"/>
        </w:rPr>
        <w:t xml:space="preserve"> </w:t>
      </w:r>
      <w:r>
        <w:rPr>
          <w:color w:val="34312C"/>
          <w:sz w:val="24"/>
        </w:rPr>
        <w:t>is</w:t>
      </w:r>
      <w:r>
        <w:rPr>
          <w:color w:val="34312C"/>
          <w:spacing w:val="-7"/>
          <w:sz w:val="24"/>
        </w:rPr>
        <w:t xml:space="preserve"> </w:t>
      </w:r>
      <w:r>
        <w:rPr>
          <w:color w:val="34312C"/>
          <w:sz w:val="24"/>
        </w:rPr>
        <w:t>clear:</w:t>
      </w:r>
      <w:r>
        <w:rPr>
          <w:color w:val="34312C"/>
          <w:spacing w:val="-6"/>
          <w:sz w:val="24"/>
        </w:rPr>
        <w:t xml:space="preserve"> </w:t>
      </w:r>
      <w:r>
        <w:rPr>
          <w:color w:val="34312C"/>
          <w:sz w:val="24"/>
        </w:rPr>
        <w:t>"Accurate</w:t>
      </w:r>
      <w:r>
        <w:rPr>
          <w:color w:val="34312C"/>
          <w:spacing w:val="-7"/>
          <w:sz w:val="24"/>
        </w:rPr>
        <w:t xml:space="preserve"> </w:t>
      </w:r>
      <w:r>
        <w:rPr>
          <w:color w:val="34312C"/>
          <w:spacing w:val="-5"/>
          <w:sz w:val="24"/>
        </w:rPr>
        <w:t>and</w:t>
      </w:r>
    </w:p>
    <w:p w14:paraId="3DC69E29">
      <w:pPr>
        <w:pStyle w:val="7"/>
        <w:spacing w:before="169" w:line="405" w:lineRule="auto"/>
        <w:ind w:left="583"/>
      </w:pPr>
      <w:r>
        <w:rPr>
          <w:color w:val="34312C"/>
        </w:rPr>
        <w:t>efficient blood cell classification using AI, leveraging transfer learning for enhanced precision and reduced</w:t>
      </w:r>
      <w:r>
        <w:rPr>
          <w:color w:val="34312C"/>
          <w:spacing w:val="-9"/>
        </w:rPr>
        <w:t xml:space="preserve"> </w:t>
      </w:r>
      <w:r>
        <w:rPr>
          <w:color w:val="34312C"/>
        </w:rPr>
        <w:t>analysis</w:t>
      </w:r>
      <w:r>
        <w:rPr>
          <w:color w:val="34312C"/>
          <w:spacing w:val="-9"/>
        </w:rPr>
        <w:t xml:space="preserve"> </w:t>
      </w:r>
      <w:r>
        <w:rPr>
          <w:color w:val="34312C"/>
        </w:rPr>
        <w:t>time."</w:t>
      </w:r>
      <w:r>
        <w:rPr>
          <w:color w:val="34312C"/>
          <w:spacing w:val="-8"/>
        </w:rPr>
        <w:t xml:space="preserve"> </w:t>
      </w:r>
      <w:r>
        <w:rPr>
          <w:color w:val="34312C"/>
        </w:rPr>
        <w:t>It</w:t>
      </w:r>
      <w:r>
        <w:rPr>
          <w:color w:val="34312C"/>
          <w:spacing w:val="-9"/>
        </w:rPr>
        <w:t xml:space="preserve"> </w:t>
      </w:r>
      <w:r>
        <w:rPr>
          <w:color w:val="34312C"/>
        </w:rPr>
        <w:t>directly</w:t>
      </w:r>
      <w:r>
        <w:rPr>
          <w:color w:val="34312C"/>
          <w:spacing w:val="-8"/>
        </w:rPr>
        <w:t xml:space="preserve"> </w:t>
      </w:r>
      <w:r>
        <w:rPr>
          <w:color w:val="34312C"/>
        </w:rPr>
        <w:t>communicates</w:t>
      </w:r>
      <w:r>
        <w:rPr>
          <w:color w:val="34312C"/>
          <w:spacing w:val="-10"/>
        </w:rPr>
        <w:t xml:space="preserve"> </w:t>
      </w:r>
      <w:r>
        <w:rPr>
          <w:color w:val="34312C"/>
        </w:rPr>
        <w:t>the</w:t>
      </w:r>
      <w:r>
        <w:rPr>
          <w:color w:val="34312C"/>
          <w:spacing w:val="-7"/>
        </w:rPr>
        <w:t xml:space="preserve"> </w:t>
      </w:r>
      <w:r>
        <w:rPr>
          <w:color w:val="34312C"/>
        </w:rPr>
        <w:t>benefits</w:t>
      </w:r>
      <w:r>
        <w:rPr>
          <w:color w:val="34312C"/>
          <w:spacing w:val="-8"/>
        </w:rPr>
        <w:t xml:space="preserve"> </w:t>
      </w:r>
      <w:r>
        <w:rPr>
          <w:color w:val="34312C"/>
        </w:rPr>
        <w:t>of</w:t>
      </w:r>
      <w:r>
        <w:rPr>
          <w:color w:val="34312C"/>
          <w:spacing w:val="-9"/>
        </w:rPr>
        <w:t xml:space="preserve"> </w:t>
      </w:r>
      <w:r>
        <w:rPr>
          <w:color w:val="34312C"/>
        </w:rPr>
        <w:t>improved</w:t>
      </w:r>
      <w:r>
        <w:rPr>
          <w:color w:val="34312C"/>
          <w:spacing w:val="-9"/>
        </w:rPr>
        <w:t xml:space="preserve"> </w:t>
      </w:r>
      <w:r>
        <w:rPr>
          <w:color w:val="34312C"/>
        </w:rPr>
        <w:t>accuracy</w:t>
      </w:r>
      <w:r>
        <w:rPr>
          <w:color w:val="34312C"/>
          <w:spacing w:val="-9"/>
        </w:rPr>
        <w:t xml:space="preserve"> </w:t>
      </w:r>
      <w:r>
        <w:rPr>
          <w:color w:val="34312C"/>
        </w:rPr>
        <w:t>and</w:t>
      </w:r>
      <w:r>
        <w:rPr>
          <w:color w:val="34312C"/>
          <w:spacing w:val="-9"/>
        </w:rPr>
        <w:t xml:space="preserve"> </w:t>
      </w:r>
      <w:r>
        <w:rPr>
          <w:color w:val="34312C"/>
        </w:rPr>
        <w:t>efficiency.</w:t>
      </w:r>
    </w:p>
    <w:p w14:paraId="12399810">
      <w:pPr>
        <w:pStyle w:val="10"/>
        <w:numPr>
          <w:ilvl w:val="2"/>
          <w:numId w:val="3"/>
        </w:numPr>
        <w:tabs>
          <w:tab w:val="left" w:pos="583"/>
        </w:tabs>
        <w:spacing w:before="269" w:after="0" w:line="494" w:lineRule="exact"/>
        <w:ind w:left="583" w:right="68" w:hanging="332"/>
        <w:jc w:val="left"/>
        <w:rPr>
          <w:sz w:val="24"/>
        </w:rPr>
      </w:pPr>
      <w:r>
        <w:rPr>
          <w:b/>
          <w:color w:val="34312C"/>
          <w:sz w:val="24"/>
        </w:rPr>
        <w:t>Can</w:t>
      </w:r>
      <w:r>
        <w:rPr>
          <w:b/>
          <w:color w:val="34312C"/>
          <w:spacing w:val="-8"/>
          <w:sz w:val="24"/>
        </w:rPr>
        <w:t xml:space="preserve"> </w:t>
      </w:r>
      <w:r>
        <w:rPr>
          <w:b/>
          <w:color w:val="34312C"/>
          <w:sz w:val="24"/>
        </w:rPr>
        <w:t>users</w:t>
      </w:r>
      <w:r>
        <w:rPr>
          <w:b/>
          <w:color w:val="34312C"/>
          <w:spacing w:val="-9"/>
          <w:sz w:val="24"/>
        </w:rPr>
        <w:t xml:space="preserve"> </w:t>
      </w:r>
      <w:r>
        <w:rPr>
          <w:b/>
          <w:color w:val="34312C"/>
          <w:sz w:val="24"/>
        </w:rPr>
        <w:t>easily</w:t>
      </w:r>
      <w:r>
        <w:rPr>
          <w:b/>
          <w:color w:val="34312C"/>
          <w:spacing w:val="-9"/>
          <w:sz w:val="24"/>
        </w:rPr>
        <w:t xml:space="preserve"> </w:t>
      </w:r>
      <w:r>
        <w:rPr>
          <w:b/>
          <w:color w:val="34312C"/>
          <w:sz w:val="24"/>
        </w:rPr>
        <w:t>understand</w:t>
      </w:r>
      <w:r>
        <w:rPr>
          <w:b/>
          <w:color w:val="34312C"/>
          <w:spacing w:val="-8"/>
          <w:sz w:val="24"/>
        </w:rPr>
        <w:t xml:space="preserve"> </w:t>
      </w:r>
      <w:r>
        <w:rPr>
          <w:b/>
          <w:color w:val="34312C"/>
          <w:sz w:val="24"/>
        </w:rPr>
        <w:t>how</w:t>
      </w:r>
      <w:r>
        <w:rPr>
          <w:b/>
          <w:color w:val="34312C"/>
          <w:spacing w:val="-9"/>
          <w:sz w:val="24"/>
        </w:rPr>
        <w:t xml:space="preserve"> </w:t>
      </w:r>
      <w:r>
        <w:rPr>
          <w:b/>
          <w:color w:val="34312C"/>
          <w:sz w:val="24"/>
        </w:rPr>
        <w:t>the</w:t>
      </w:r>
      <w:r>
        <w:rPr>
          <w:b/>
          <w:color w:val="34312C"/>
          <w:spacing w:val="-9"/>
          <w:sz w:val="24"/>
        </w:rPr>
        <w:t xml:space="preserve"> </w:t>
      </w:r>
      <w:r>
        <w:rPr>
          <w:b/>
          <w:color w:val="34312C"/>
          <w:sz w:val="24"/>
        </w:rPr>
        <w:t>solution</w:t>
      </w:r>
      <w:r>
        <w:rPr>
          <w:b/>
          <w:color w:val="34312C"/>
          <w:spacing w:val="-9"/>
          <w:sz w:val="24"/>
        </w:rPr>
        <w:t xml:space="preserve"> </w:t>
      </w:r>
      <w:r>
        <w:rPr>
          <w:b/>
          <w:color w:val="34312C"/>
          <w:sz w:val="24"/>
        </w:rPr>
        <w:t>benefits</w:t>
      </w:r>
      <w:r>
        <w:rPr>
          <w:b/>
          <w:color w:val="34312C"/>
          <w:spacing w:val="-8"/>
          <w:sz w:val="24"/>
        </w:rPr>
        <w:t xml:space="preserve"> </w:t>
      </w:r>
      <w:r>
        <w:rPr>
          <w:b/>
          <w:color w:val="34312C"/>
          <w:sz w:val="24"/>
        </w:rPr>
        <w:t>them?</w:t>
      </w:r>
      <w:r>
        <w:rPr>
          <w:b/>
          <w:color w:val="34312C"/>
          <w:spacing w:val="-3"/>
          <w:sz w:val="24"/>
        </w:rPr>
        <w:t xml:space="preserve"> </w:t>
      </w:r>
      <w:r>
        <w:rPr>
          <w:color w:val="34312C"/>
          <w:sz w:val="24"/>
        </w:rPr>
        <w:t>Yes,</w:t>
      </w:r>
      <w:r>
        <w:rPr>
          <w:color w:val="34312C"/>
          <w:spacing w:val="-8"/>
          <w:sz w:val="24"/>
        </w:rPr>
        <w:t xml:space="preserve"> </w:t>
      </w:r>
      <w:r>
        <w:rPr>
          <w:color w:val="34312C"/>
          <w:sz w:val="24"/>
        </w:rPr>
        <w:t>the</w:t>
      </w:r>
      <w:r>
        <w:rPr>
          <w:color w:val="34312C"/>
          <w:spacing w:val="-10"/>
          <w:sz w:val="24"/>
        </w:rPr>
        <w:t xml:space="preserve"> </w:t>
      </w:r>
      <w:r>
        <w:rPr>
          <w:color w:val="34312C"/>
          <w:sz w:val="24"/>
        </w:rPr>
        <w:t>benefits</w:t>
      </w:r>
      <w:r>
        <w:rPr>
          <w:color w:val="34312C"/>
          <w:spacing w:val="-9"/>
          <w:sz w:val="24"/>
        </w:rPr>
        <w:t xml:space="preserve"> </w:t>
      </w:r>
      <w:r>
        <w:rPr>
          <w:color w:val="34312C"/>
          <w:sz w:val="24"/>
        </w:rPr>
        <w:t>are</w:t>
      </w:r>
      <w:r>
        <w:rPr>
          <w:color w:val="34312C"/>
          <w:spacing w:val="-10"/>
          <w:sz w:val="24"/>
        </w:rPr>
        <w:t xml:space="preserve"> </w:t>
      </w:r>
      <w:r>
        <w:rPr>
          <w:color w:val="34312C"/>
          <w:sz w:val="24"/>
        </w:rPr>
        <w:t>straightforward: faster, more accurate, and more consistent blood cell analysis, leading to better patient care and more efficient laboratory operations.</w:t>
      </w:r>
    </w:p>
    <w:p w14:paraId="4C9A92CF">
      <w:pPr>
        <w:pStyle w:val="7"/>
        <w:spacing w:before="197"/>
      </w:pPr>
    </w:p>
    <w:p w14:paraId="1353B4E8">
      <w:pPr>
        <w:pStyle w:val="3"/>
        <w:numPr>
          <w:ilvl w:val="1"/>
          <w:numId w:val="3"/>
        </w:numPr>
        <w:tabs>
          <w:tab w:val="left" w:pos="705"/>
        </w:tabs>
        <w:spacing w:before="0" w:after="0" w:line="240" w:lineRule="auto"/>
        <w:ind w:left="705" w:right="0" w:hanging="588"/>
        <w:jc w:val="left"/>
      </w:pPr>
      <w:r>
        <w:rPr>
          <w:color w:val="34312C"/>
        </w:rPr>
        <w:t>Feasibility</w:t>
      </w:r>
      <w:r>
        <w:rPr>
          <w:color w:val="34312C"/>
          <w:spacing w:val="-5"/>
        </w:rPr>
        <w:t xml:space="preserve"> </w:t>
      </w:r>
      <w:r>
        <w:rPr>
          <w:color w:val="34312C"/>
        </w:rPr>
        <w:t>&amp;</w:t>
      </w:r>
      <w:r>
        <w:rPr>
          <w:color w:val="34312C"/>
          <w:spacing w:val="-4"/>
        </w:rPr>
        <w:t xml:space="preserve"> </w:t>
      </w:r>
      <w:r>
        <w:rPr>
          <w:color w:val="34312C"/>
          <w:spacing w:val="-2"/>
        </w:rPr>
        <w:t>Viability</w:t>
      </w:r>
    </w:p>
    <w:p w14:paraId="6E869214">
      <w:pPr>
        <w:pStyle w:val="7"/>
        <w:spacing w:before="83"/>
        <w:rPr>
          <w:b/>
          <w:sz w:val="30"/>
        </w:rPr>
      </w:pPr>
    </w:p>
    <w:p w14:paraId="1F1FCC71">
      <w:pPr>
        <w:pStyle w:val="7"/>
        <w:spacing w:before="1" w:line="352" w:lineRule="auto"/>
        <w:ind w:left="566"/>
      </w:pPr>
      <w:r>
        <mc:AlternateContent>
          <mc:Choice Requires="wps">
            <w:drawing>
              <wp:anchor distT="0" distB="0" distL="0" distR="0" simplePos="0" relativeHeight="251666432" behindDoc="1" locked="0" layoutInCell="1" allowOverlap="1">
                <wp:simplePos x="0" y="0"/>
                <wp:positionH relativeFrom="page">
                  <wp:posOffset>4114800</wp:posOffset>
                </wp:positionH>
                <wp:positionV relativeFrom="paragraph">
                  <wp:posOffset>494665</wp:posOffset>
                </wp:positionV>
                <wp:extent cx="914400" cy="228600"/>
                <wp:effectExtent l="0" t="0" r="0" b="0"/>
                <wp:wrapNone/>
                <wp:docPr id="13" name="Graphic 13"/>
                <wp:cNvGraphicFramePr/>
                <a:graphic xmlns:a="http://schemas.openxmlformats.org/drawingml/2006/main">
                  <a:graphicData uri="http://schemas.microsoft.com/office/word/2010/wordprocessingShape">
                    <wps:wsp>
                      <wps:cNvSpPr/>
                      <wps:spPr>
                        <a:xfrm>
                          <a:off x="0" y="0"/>
                          <a:ext cx="914400" cy="228600"/>
                        </a:xfrm>
                        <a:custGeom>
                          <a:avLst/>
                          <a:gdLst/>
                          <a:ahLst/>
                          <a:cxnLst/>
                          <a:rect l="l" t="t" r="r" b="b"/>
                          <a:pathLst>
                            <a:path w="914400" h="228600">
                              <a:moveTo>
                                <a:pt x="881379" y="0"/>
                              </a:moveTo>
                              <a:lnTo>
                                <a:pt x="38100" y="0"/>
                              </a:lnTo>
                              <a:lnTo>
                                <a:pt x="33020" y="0"/>
                              </a:lnTo>
                              <a:lnTo>
                                <a:pt x="28194" y="888"/>
                              </a:lnTo>
                              <a:lnTo>
                                <a:pt x="1015" y="28194"/>
                              </a:lnTo>
                              <a:lnTo>
                                <a:pt x="0" y="33020"/>
                              </a:lnTo>
                              <a:lnTo>
                                <a:pt x="0" y="195452"/>
                              </a:lnTo>
                              <a:lnTo>
                                <a:pt x="28194" y="227584"/>
                              </a:lnTo>
                              <a:lnTo>
                                <a:pt x="33020" y="228600"/>
                              </a:lnTo>
                              <a:lnTo>
                                <a:pt x="881379" y="228600"/>
                              </a:lnTo>
                              <a:lnTo>
                                <a:pt x="913384" y="200405"/>
                              </a:lnTo>
                              <a:lnTo>
                                <a:pt x="914400" y="195452"/>
                              </a:lnTo>
                              <a:lnTo>
                                <a:pt x="914400" y="33020"/>
                              </a:lnTo>
                              <a:lnTo>
                                <a:pt x="886205" y="888"/>
                              </a:lnTo>
                              <a:lnTo>
                                <a:pt x="881379" y="0"/>
                              </a:lnTo>
                              <a:close/>
                            </a:path>
                          </a:pathLst>
                        </a:custGeom>
                        <a:solidFill>
                          <a:srgbClr val="37352E">
                            <a:alpha val="5882"/>
                          </a:srgbClr>
                        </a:solidFill>
                      </wps:spPr>
                      <wps:bodyPr wrap="square" lIns="0" tIns="0" rIns="0" bIns="0" rtlCol="0">
                        <a:noAutofit/>
                      </wps:bodyPr>
                    </wps:wsp>
                  </a:graphicData>
                </a:graphic>
              </wp:anchor>
            </w:drawing>
          </mc:Choice>
          <mc:Fallback>
            <w:pict>
              <v:shape id="Graphic 13" o:spid="_x0000_s1026" o:spt="100" style="position:absolute;left:0pt;margin-left:324pt;margin-top:38.95pt;height:18pt;width:72pt;mso-position-horizontal-relative:page;z-index:-251650048;mso-width-relative:page;mso-height-relative:page;" fillcolor="#37352E" filled="t" stroked="f" coordsize="914400,228600" o:gfxdata="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dy1i&#10;i9cAAAAKAQAADwAAAAAAAAABACAAAAAiAAAAZHJzL2Rvd25yZXYueG1sUEsBAhQAFAAAAAgAh07i&#10;QA0ZEHCVAgAAuAYAAA4AAAAAAAAAAQAgAAAAJgEAAGRycy9lMm9Eb2MueG1sUEsFBgAAAAAGAAYA&#10;WQEAAC0GAAAAAA==&#10;" path="m881379,0l38100,0,33020,0,28194,888,1015,28194,0,33020,0,195452,28194,227584,33020,228600,881379,228600,913384,200405,914400,195452,914400,33020,886205,888,881379,0xe">
                <v:fill on="t" opacity="3854f" focussize="0,0"/>
                <v:stroke on="f"/>
                <v:imagedata o:title=""/>
                <o:lock v:ext="edit" aspectratio="f"/>
                <v:textbox inset="0mm,0mm,0mm,0mm"/>
              </v:shape>
            </w:pict>
          </mc:Fallback>
        </mc:AlternateContent>
      </w:r>
      <w:r>
        <w:rPr>
          <w:b/>
          <w:color w:val="34312C"/>
        </w:rPr>
        <w:t>Is</w:t>
      </w:r>
      <w:r>
        <w:rPr>
          <w:b/>
          <w:color w:val="34312C"/>
          <w:spacing w:val="-8"/>
        </w:rPr>
        <w:t xml:space="preserve"> </w:t>
      </w:r>
      <w:r>
        <w:rPr>
          <w:b/>
          <w:color w:val="34312C"/>
        </w:rPr>
        <w:t>the</w:t>
      </w:r>
      <w:r>
        <w:rPr>
          <w:b/>
          <w:color w:val="34312C"/>
          <w:spacing w:val="-11"/>
        </w:rPr>
        <w:t xml:space="preserve"> </w:t>
      </w:r>
      <w:r>
        <w:rPr>
          <w:b/>
          <w:color w:val="34312C"/>
        </w:rPr>
        <w:t>solution</w:t>
      </w:r>
      <w:r>
        <w:rPr>
          <w:b/>
          <w:color w:val="34312C"/>
          <w:spacing w:val="-7"/>
        </w:rPr>
        <w:t xml:space="preserve"> </w:t>
      </w:r>
      <w:r>
        <w:rPr>
          <w:b/>
          <w:color w:val="34312C"/>
        </w:rPr>
        <w:t>technically</w:t>
      </w:r>
      <w:r>
        <w:rPr>
          <w:b/>
          <w:color w:val="34312C"/>
          <w:spacing w:val="-9"/>
        </w:rPr>
        <w:t xml:space="preserve"> </w:t>
      </w:r>
      <w:r>
        <w:rPr>
          <w:b/>
          <w:color w:val="34312C"/>
        </w:rPr>
        <w:t>feasible?</w:t>
      </w:r>
      <w:r>
        <w:rPr>
          <w:b/>
          <w:color w:val="34312C"/>
          <w:spacing w:val="-5"/>
        </w:rPr>
        <w:t xml:space="preserve"> </w:t>
      </w:r>
      <w:r>
        <w:rPr>
          <w:color w:val="34312C"/>
        </w:rPr>
        <w:t>Yes,</w:t>
      </w:r>
      <w:r>
        <w:rPr>
          <w:color w:val="34312C"/>
          <w:spacing w:val="-7"/>
        </w:rPr>
        <w:t xml:space="preserve"> </w:t>
      </w:r>
      <w:r>
        <w:rPr>
          <w:color w:val="34312C"/>
        </w:rPr>
        <w:t>the</w:t>
      </w:r>
      <w:r>
        <w:rPr>
          <w:color w:val="34312C"/>
          <w:spacing w:val="-7"/>
        </w:rPr>
        <w:t xml:space="preserve"> </w:t>
      </w:r>
      <w:r>
        <w:rPr>
          <w:color w:val="34312C"/>
        </w:rPr>
        <w:t>solution</w:t>
      </w:r>
      <w:r>
        <w:rPr>
          <w:color w:val="34312C"/>
          <w:spacing w:val="-6"/>
        </w:rPr>
        <w:t xml:space="preserve"> </w:t>
      </w:r>
      <w:r>
        <w:rPr>
          <w:color w:val="34312C"/>
        </w:rPr>
        <w:t>is</w:t>
      </w:r>
      <w:r>
        <w:rPr>
          <w:color w:val="34312C"/>
          <w:spacing w:val="-8"/>
        </w:rPr>
        <w:t xml:space="preserve"> </w:t>
      </w:r>
      <w:r>
        <w:rPr>
          <w:color w:val="34312C"/>
        </w:rPr>
        <w:t>technically</w:t>
      </w:r>
      <w:r>
        <w:rPr>
          <w:color w:val="34312C"/>
          <w:spacing w:val="-8"/>
        </w:rPr>
        <w:t xml:space="preserve"> </w:t>
      </w:r>
      <w:r>
        <w:rPr>
          <w:color w:val="34312C"/>
        </w:rPr>
        <w:t>feasible.</w:t>
      </w:r>
      <w:r>
        <w:rPr>
          <w:color w:val="34312C"/>
          <w:spacing w:val="-10"/>
        </w:rPr>
        <w:t xml:space="preserve"> </w:t>
      </w:r>
      <w:r>
        <w:rPr>
          <w:color w:val="34312C"/>
        </w:rPr>
        <w:t>It</w:t>
      </w:r>
      <w:r>
        <w:rPr>
          <w:color w:val="34312C"/>
          <w:spacing w:val="-9"/>
        </w:rPr>
        <w:t xml:space="preserve"> </w:t>
      </w:r>
      <w:r>
        <w:rPr>
          <w:color w:val="34312C"/>
        </w:rPr>
        <w:t>leverages</w:t>
      </w:r>
      <w:r>
        <w:rPr>
          <w:color w:val="34312C"/>
          <w:spacing w:val="-8"/>
        </w:rPr>
        <w:t xml:space="preserve"> </w:t>
      </w:r>
      <w:r>
        <w:rPr>
          <w:color w:val="34312C"/>
        </w:rPr>
        <w:t>established deep learning techniques (transfer learning with MobileNetV2) and a widely used web framework</w:t>
      </w:r>
    </w:p>
    <w:p w14:paraId="0BB88D62">
      <w:pPr>
        <w:pStyle w:val="7"/>
        <w:spacing w:line="350" w:lineRule="auto"/>
        <w:ind w:left="566"/>
      </w:pPr>
      <w:r>
        <mc:AlternateContent>
          <mc:Choice Requires="wps">
            <w:drawing>
              <wp:anchor distT="0" distB="0" distL="0" distR="0" simplePos="0" relativeHeight="251667456" behindDoc="1" locked="0" layoutInCell="1" allowOverlap="1">
                <wp:simplePos x="0" y="0"/>
                <wp:positionH relativeFrom="page">
                  <wp:posOffset>2838450</wp:posOffset>
                </wp:positionH>
                <wp:positionV relativeFrom="paragraph">
                  <wp:posOffset>222885</wp:posOffset>
                </wp:positionV>
                <wp:extent cx="571500" cy="228600"/>
                <wp:effectExtent l="0" t="0" r="0" b="0"/>
                <wp:wrapNone/>
                <wp:docPr id="14" name="Graphic 14"/>
                <wp:cNvGraphicFramePr/>
                <a:graphic xmlns:a="http://schemas.openxmlformats.org/drawingml/2006/main">
                  <a:graphicData uri="http://schemas.microsoft.com/office/word/2010/wordprocessingShape">
                    <wps:wsp>
                      <wps:cNvSpPr/>
                      <wps:spPr>
                        <a:xfrm>
                          <a:off x="0" y="0"/>
                          <a:ext cx="571500" cy="228600"/>
                        </a:xfrm>
                        <a:custGeom>
                          <a:avLst/>
                          <a:gdLst/>
                          <a:ahLst/>
                          <a:cxnLst/>
                          <a:rect l="l" t="t" r="r" b="b"/>
                          <a:pathLst>
                            <a:path w="571500" h="228600">
                              <a:moveTo>
                                <a:pt x="538479" y="0"/>
                              </a:moveTo>
                              <a:lnTo>
                                <a:pt x="38100" y="0"/>
                              </a:lnTo>
                              <a:lnTo>
                                <a:pt x="33019" y="0"/>
                              </a:lnTo>
                              <a:lnTo>
                                <a:pt x="28193" y="888"/>
                              </a:lnTo>
                              <a:lnTo>
                                <a:pt x="1016" y="28194"/>
                              </a:lnTo>
                              <a:lnTo>
                                <a:pt x="0" y="33020"/>
                              </a:lnTo>
                              <a:lnTo>
                                <a:pt x="0" y="195452"/>
                              </a:lnTo>
                              <a:lnTo>
                                <a:pt x="28193" y="227584"/>
                              </a:lnTo>
                              <a:lnTo>
                                <a:pt x="33019" y="228600"/>
                              </a:lnTo>
                              <a:lnTo>
                                <a:pt x="538479" y="228600"/>
                              </a:lnTo>
                              <a:lnTo>
                                <a:pt x="570484" y="200405"/>
                              </a:lnTo>
                              <a:lnTo>
                                <a:pt x="571500" y="195452"/>
                              </a:lnTo>
                              <a:lnTo>
                                <a:pt x="571500" y="33020"/>
                              </a:lnTo>
                              <a:lnTo>
                                <a:pt x="543305" y="888"/>
                              </a:lnTo>
                              <a:lnTo>
                                <a:pt x="538479" y="0"/>
                              </a:lnTo>
                              <a:close/>
                            </a:path>
                          </a:pathLst>
                        </a:custGeom>
                        <a:solidFill>
                          <a:srgbClr val="37352E">
                            <a:alpha val="5882"/>
                          </a:srgbClr>
                        </a:solidFill>
                      </wps:spPr>
                      <wps:bodyPr wrap="square" lIns="0" tIns="0" rIns="0" bIns="0" rtlCol="0">
                        <a:noAutofit/>
                      </wps:bodyPr>
                    </wps:wsp>
                  </a:graphicData>
                </a:graphic>
              </wp:anchor>
            </w:drawing>
          </mc:Choice>
          <mc:Fallback>
            <w:pict>
              <v:shape id="Graphic 14" o:spid="_x0000_s1026" o:spt="100" style="position:absolute;left:0pt;margin-left:223.5pt;margin-top:17.55pt;height:18pt;width:45pt;mso-position-horizontal-relative:page;z-index:-251649024;mso-width-relative:page;mso-height-relative:page;" fillcolor="#37352E" filled="t" stroked="f" coordsize="571500,228600" o:gfxdata="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D4Zdz2AAAAAkBAAAPAAAAAAAAAAEAIAAAACIAAABkcnMvZG93bnJldi54bWxQSwECFAAU&#10;AAAACACHTuJAtnxiX5wCAAC4BgAADgAAAAAAAAABACAAAAAnAQAAZHJzL2Uyb0RvYy54bWxQSwUG&#10;AAAAAAYABgBZAQAANQYAAAAA&#10;" path="m538479,0l38100,0,33019,0,28193,888,1016,28194,0,33020,0,195452,28193,227584,33019,228600,538479,228600,570484,200405,571500,195452,571500,33020,543305,888,538479,0xe">
                <v:fill on="t" opacity="3854f" focussize="0,0"/>
                <v:stroke on="f"/>
                <v:imagedata o:title=""/>
                <o:lock v:ext="edit" aspectratio="f"/>
                <v:textbox inset="0mm,0mm,0mm,0mm"/>
              </v:shape>
            </w:pict>
          </mc:Fallback>
        </mc:AlternateContent>
      </w:r>
      <w:r>
        <w:rPr>
          <w:color w:val="34312C"/>
        </w:rPr>
        <w:t>(Flask).</w:t>
      </w:r>
      <w:r>
        <w:rPr>
          <w:color w:val="34312C"/>
          <w:spacing w:val="-7"/>
        </w:rPr>
        <w:t xml:space="preserve"> </w:t>
      </w:r>
      <w:r>
        <w:rPr>
          <w:color w:val="34312C"/>
        </w:rPr>
        <w:t>The</w:t>
      </w:r>
      <w:r>
        <w:rPr>
          <w:color w:val="34312C"/>
          <w:spacing w:val="-6"/>
        </w:rPr>
        <w:t xml:space="preserve"> </w:t>
      </w:r>
      <w:r>
        <w:rPr>
          <w:color w:val="34312C"/>
          <w:sz w:val="20"/>
        </w:rPr>
        <w:t xml:space="preserve">model.ipynb </w:t>
      </w:r>
      <w:r>
        <w:rPr>
          <w:color w:val="34312C"/>
        </w:rPr>
        <w:t>demonstrates</w:t>
      </w:r>
      <w:r>
        <w:rPr>
          <w:color w:val="34312C"/>
          <w:spacing w:val="-6"/>
        </w:rPr>
        <w:t xml:space="preserve"> </w:t>
      </w:r>
      <w:r>
        <w:rPr>
          <w:color w:val="34312C"/>
        </w:rPr>
        <w:t>the</w:t>
      </w:r>
      <w:r>
        <w:rPr>
          <w:color w:val="34312C"/>
          <w:spacing w:val="-6"/>
        </w:rPr>
        <w:t xml:space="preserve"> </w:t>
      </w:r>
      <w:r>
        <w:rPr>
          <w:color w:val="34312C"/>
        </w:rPr>
        <w:t>training</w:t>
      </w:r>
      <w:r>
        <w:rPr>
          <w:color w:val="34312C"/>
          <w:spacing w:val="-11"/>
        </w:rPr>
        <w:t xml:space="preserve"> </w:t>
      </w:r>
      <w:r>
        <w:rPr>
          <w:color w:val="34312C"/>
        </w:rPr>
        <w:t>and</w:t>
      </w:r>
      <w:r>
        <w:rPr>
          <w:color w:val="34312C"/>
          <w:spacing w:val="-6"/>
        </w:rPr>
        <w:t xml:space="preserve"> </w:t>
      </w:r>
      <w:r>
        <w:rPr>
          <w:color w:val="34312C"/>
        </w:rPr>
        <w:t>evaluation</w:t>
      </w:r>
      <w:r>
        <w:rPr>
          <w:color w:val="34312C"/>
          <w:spacing w:val="-6"/>
        </w:rPr>
        <w:t xml:space="preserve"> </w:t>
      </w:r>
      <w:r>
        <w:rPr>
          <w:color w:val="34312C"/>
        </w:rPr>
        <w:t>process,</w:t>
      </w:r>
      <w:r>
        <w:rPr>
          <w:color w:val="34312C"/>
          <w:spacing w:val="-8"/>
        </w:rPr>
        <w:t xml:space="preserve"> </w:t>
      </w:r>
      <w:r>
        <w:rPr>
          <w:color w:val="34312C"/>
        </w:rPr>
        <w:t xml:space="preserve">and </w:t>
      </w:r>
      <w:r>
        <w:rPr>
          <w:color w:val="34312C"/>
          <w:sz w:val="20"/>
        </w:rPr>
        <w:t xml:space="preserve">app.py </w:t>
      </w:r>
      <w:r>
        <w:rPr>
          <w:color w:val="34312C"/>
        </w:rPr>
        <w:t>shows</w:t>
      </w:r>
      <w:r>
        <w:rPr>
          <w:color w:val="34312C"/>
          <w:spacing w:val="-6"/>
        </w:rPr>
        <w:t xml:space="preserve"> </w:t>
      </w:r>
      <w:r>
        <w:rPr>
          <w:color w:val="34312C"/>
        </w:rPr>
        <w:t>the</w:t>
      </w:r>
      <w:r>
        <w:rPr>
          <w:color w:val="34312C"/>
          <w:spacing w:val="-7"/>
        </w:rPr>
        <w:t xml:space="preserve"> </w:t>
      </w:r>
      <w:r>
        <w:rPr>
          <w:color w:val="34312C"/>
        </w:rPr>
        <w:t>web application integration. The accuracy of ~85.3% validation accuracy, while not perfect, indicates a strong proof of concept and a viable starting point.</w:t>
      </w:r>
    </w:p>
    <w:p w14:paraId="653962F6">
      <w:pPr>
        <w:pStyle w:val="7"/>
        <w:spacing w:before="88"/>
      </w:pPr>
    </w:p>
    <w:p w14:paraId="4C55DB7A">
      <w:pPr>
        <w:pStyle w:val="10"/>
        <w:numPr>
          <w:ilvl w:val="2"/>
          <w:numId w:val="3"/>
        </w:numPr>
        <w:tabs>
          <w:tab w:val="left" w:pos="898"/>
        </w:tabs>
        <w:spacing w:before="0" w:after="0" w:line="240" w:lineRule="auto"/>
        <w:ind w:left="898" w:right="0" w:hanging="332"/>
        <w:jc w:val="left"/>
        <w:rPr>
          <w:sz w:val="24"/>
        </w:rPr>
      </w:pPr>
      <w:r>
        <w:rPr>
          <w:b/>
          <w:color w:val="34312C"/>
          <w:sz w:val="24"/>
        </w:rPr>
        <w:t>Is</w:t>
      </w:r>
      <w:r>
        <w:rPr>
          <w:b/>
          <w:color w:val="34312C"/>
          <w:spacing w:val="-8"/>
          <w:sz w:val="24"/>
        </w:rPr>
        <w:t xml:space="preserve"> </w:t>
      </w:r>
      <w:r>
        <w:rPr>
          <w:b/>
          <w:color w:val="34312C"/>
          <w:sz w:val="24"/>
        </w:rPr>
        <w:t>it</w:t>
      </w:r>
      <w:r>
        <w:rPr>
          <w:b/>
          <w:color w:val="34312C"/>
          <w:spacing w:val="-6"/>
          <w:sz w:val="24"/>
        </w:rPr>
        <w:t xml:space="preserve"> </w:t>
      </w:r>
      <w:r>
        <w:rPr>
          <w:b/>
          <w:color w:val="34312C"/>
          <w:sz w:val="24"/>
        </w:rPr>
        <w:t>economically</w:t>
      </w:r>
      <w:r>
        <w:rPr>
          <w:b/>
          <w:color w:val="34312C"/>
          <w:spacing w:val="-8"/>
          <w:sz w:val="24"/>
        </w:rPr>
        <w:t xml:space="preserve"> </w:t>
      </w:r>
      <w:r>
        <w:rPr>
          <w:b/>
          <w:color w:val="34312C"/>
          <w:sz w:val="24"/>
        </w:rPr>
        <w:t>viable?</w:t>
      </w:r>
      <w:r>
        <w:rPr>
          <w:b/>
          <w:color w:val="34312C"/>
          <w:spacing w:val="-4"/>
          <w:sz w:val="24"/>
        </w:rPr>
        <w:t xml:space="preserve"> </w:t>
      </w:r>
      <w:r>
        <w:rPr>
          <w:color w:val="34312C"/>
          <w:sz w:val="24"/>
        </w:rPr>
        <w:t>(Potential</w:t>
      </w:r>
      <w:r>
        <w:rPr>
          <w:color w:val="34312C"/>
          <w:spacing w:val="-9"/>
          <w:sz w:val="24"/>
        </w:rPr>
        <w:t xml:space="preserve"> </w:t>
      </w:r>
      <w:r>
        <w:rPr>
          <w:color w:val="34312C"/>
          <w:sz w:val="24"/>
        </w:rPr>
        <w:t>revenue,</w:t>
      </w:r>
      <w:r>
        <w:rPr>
          <w:color w:val="34312C"/>
          <w:spacing w:val="-6"/>
          <w:sz w:val="24"/>
        </w:rPr>
        <w:t xml:space="preserve"> </w:t>
      </w:r>
      <w:r>
        <w:rPr>
          <w:color w:val="34312C"/>
          <w:sz w:val="24"/>
        </w:rPr>
        <w:t>cost</w:t>
      </w:r>
      <w:r>
        <w:rPr>
          <w:color w:val="34312C"/>
          <w:spacing w:val="-8"/>
          <w:sz w:val="24"/>
        </w:rPr>
        <w:t xml:space="preserve"> </w:t>
      </w:r>
      <w:r>
        <w:rPr>
          <w:color w:val="34312C"/>
          <w:sz w:val="24"/>
        </w:rPr>
        <w:t>structure)</w:t>
      </w:r>
      <w:r>
        <w:rPr>
          <w:color w:val="34312C"/>
          <w:spacing w:val="-7"/>
          <w:sz w:val="24"/>
        </w:rPr>
        <w:t xml:space="preserve"> </w:t>
      </w:r>
      <w:r>
        <w:rPr>
          <w:color w:val="34312C"/>
          <w:sz w:val="24"/>
        </w:rPr>
        <w:t>While</w:t>
      </w:r>
      <w:r>
        <w:rPr>
          <w:color w:val="34312C"/>
          <w:spacing w:val="-9"/>
          <w:sz w:val="24"/>
        </w:rPr>
        <w:t xml:space="preserve"> </w:t>
      </w:r>
      <w:r>
        <w:rPr>
          <w:color w:val="34312C"/>
          <w:sz w:val="24"/>
        </w:rPr>
        <w:t>the</w:t>
      </w:r>
      <w:r>
        <w:rPr>
          <w:color w:val="34312C"/>
          <w:spacing w:val="-8"/>
          <w:sz w:val="24"/>
        </w:rPr>
        <w:t xml:space="preserve"> </w:t>
      </w:r>
      <w:r>
        <w:rPr>
          <w:color w:val="34312C"/>
          <w:sz w:val="24"/>
        </w:rPr>
        <w:t>provided</w:t>
      </w:r>
      <w:r>
        <w:rPr>
          <w:color w:val="34312C"/>
          <w:spacing w:val="-8"/>
          <w:sz w:val="24"/>
        </w:rPr>
        <w:t xml:space="preserve"> </w:t>
      </w:r>
      <w:r>
        <w:rPr>
          <w:color w:val="34312C"/>
          <w:spacing w:val="-2"/>
          <w:sz w:val="24"/>
        </w:rPr>
        <w:t>documents</w:t>
      </w:r>
    </w:p>
    <w:p w14:paraId="63193DEE">
      <w:pPr>
        <w:pStyle w:val="7"/>
        <w:spacing w:before="105" w:line="350" w:lineRule="auto"/>
        <w:ind w:left="898"/>
      </w:pPr>
      <w:r>
        <w:rPr>
          <w:color w:val="34312C"/>
        </w:rPr>
        <w:t>don't detail a business model, the solution has strong potential for economic viability. It can reduce labor costs in laboratories, improve throughput, and potentially lead to earlier and more accurate</w:t>
      </w:r>
      <w:r>
        <w:rPr>
          <w:color w:val="34312C"/>
          <w:spacing w:val="-10"/>
        </w:rPr>
        <w:t xml:space="preserve"> </w:t>
      </w:r>
      <w:r>
        <w:rPr>
          <w:color w:val="34312C"/>
        </w:rPr>
        <w:t>diagnoses,</w:t>
      </w:r>
      <w:r>
        <w:rPr>
          <w:color w:val="34312C"/>
          <w:spacing w:val="-10"/>
        </w:rPr>
        <w:t xml:space="preserve"> </w:t>
      </w:r>
      <w:r>
        <w:rPr>
          <w:color w:val="34312C"/>
        </w:rPr>
        <w:t>which</w:t>
      </w:r>
      <w:r>
        <w:rPr>
          <w:color w:val="34312C"/>
          <w:spacing w:val="-10"/>
        </w:rPr>
        <w:t xml:space="preserve"> </w:t>
      </w:r>
      <w:r>
        <w:rPr>
          <w:color w:val="34312C"/>
        </w:rPr>
        <w:t>can</w:t>
      </w:r>
      <w:r>
        <w:rPr>
          <w:color w:val="34312C"/>
          <w:spacing w:val="-11"/>
        </w:rPr>
        <w:t xml:space="preserve"> </w:t>
      </w:r>
      <w:r>
        <w:rPr>
          <w:color w:val="34312C"/>
        </w:rPr>
        <w:t>reduce</w:t>
      </w:r>
      <w:r>
        <w:rPr>
          <w:color w:val="34312C"/>
          <w:spacing w:val="-10"/>
        </w:rPr>
        <w:t xml:space="preserve"> </w:t>
      </w:r>
      <w:r>
        <w:rPr>
          <w:color w:val="34312C"/>
        </w:rPr>
        <w:t>overall</w:t>
      </w:r>
      <w:r>
        <w:rPr>
          <w:color w:val="34312C"/>
          <w:spacing w:val="-12"/>
        </w:rPr>
        <w:t xml:space="preserve"> </w:t>
      </w:r>
      <w:r>
        <w:rPr>
          <w:color w:val="34312C"/>
        </w:rPr>
        <w:t>healthcare</w:t>
      </w:r>
      <w:r>
        <w:rPr>
          <w:color w:val="34312C"/>
          <w:spacing w:val="-10"/>
        </w:rPr>
        <w:t xml:space="preserve"> </w:t>
      </w:r>
      <w:r>
        <w:rPr>
          <w:color w:val="34312C"/>
        </w:rPr>
        <w:t>expenditures.</w:t>
      </w:r>
      <w:r>
        <w:rPr>
          <w:color w:val="34312C"/>
          <w:spacing w:val="-12"/>
        </w:rPr>
        <w:t xml:space="preserve"> </w:t>
      </w:r>
      <w:r>
        <w:rPr>
          <w:color w:val="34312C"/>
        </w:rPr>
        <w:t>Potential</w:t>
      </w:r>
      <w:r>
        <w:rPr>
          <w:color w:val="34312C"/>
          <w:spacing w:val="-12"/>
        </w:rPr>
        <w:t xml:space="preserve"> </w:t>
      </w:r>
      <w:r>
        <w:rPr>
          <w:color w:val="34312C"/>
        </w:rPr>
        <w:t>revenue</w:t>
      </w:r>
      <w:r>
        <w:rPr>
          <w:color w:val="34312C"/>
          <w:spacing w:val="-10"/>
        </w:rPr>
        <w:t xml:space="preserve"> </w:t>
      </w:r>
      <w:r>
        <w:rPr>
          <w:color w:val="34312C"/>
        </w:rPr>
        <w:t>streams could include licensing the software to hospitals/labs, offering it as a SaaS, or integrating it into</w:t>
      </w:r>
    </w:p>
    <w:p w14:paraId="0D9AB2FE">
      <w:pPr>
        <w:pStyle w:val="7"/>
        <w:spacing w:before="3" w:line="350" w:lineRule="auto"/>
        <w:ind w:left="898" w:right="85"/>
      </w:pPr>
      <w:r>
        <w:rPr>
          <w:color w:val="34312C"/>
        </w:rPr>
        <w:t>larger</w:t>
      </w:r>
      <w:r>
        <w:rPr>
          <w:color w:val="34312C"/>
          <w:spacing w:val="-9"/>
        </w:rPr>
        <w:t xml:space="preserve"> </w:t>
      </w:r>
      <w:r>
        <w:rPr>
          <w:color w:val="34312C"/>
        </w:rPr>
        <w:t>diagnostic</w:t>
      </w:r>
      <w:r>
        <w:rPr>
          <w:color w:val="34312C"/>
          <w:spacing w:val="-10"/>
        </w:rPr>
        <w:t xml:space="preserve"> </w:t>
      </w:r>
      <w:r>
        <w:rPr>
          <w:color w:val="34312C"/>
        </w:rPr>
        <w:t>platforms.</w:t>
      </w:r>
      <w:r>
        <w:rPr>
          <w:color w:val="34312C"/>
          <w:spacing w:val="-8"/>
        </w:rPr>
        <w:t xml:space="preserve"> </w:t>
      </w:r>
      <w:r>
        <w:rPr>
          <w:color w:val="34312C"/>
        </w:rPr>
        <w:t>The</w:t>
      </w:r>
      <w:r>
        <w:rPr>
          <w:color w:val="34312C"/>
          <w:spacing w:val="-9"/>
        </w:rPr>
        <w:t xml:space="preserve"> </w:t>
      </w:r>
      <w:r>
        <w:rPr>
          <w:color w:val="34312C"/>
        </w:rPr>
        <w:t>cost</w:t>
      </w:r>
      <w:r>
        <w:rPr>
          <w:color w:val="34312C"/>
          <w:spacing w:val="-11"/>
        </w:rPr>
        <w:t xml:space="preserve"> </w:t>
      </w:r>
      <w:r>
        <w:rPr>
          <w:color w:val="34312C"/>
        </w:rPr>
        <w:t>structure</w:t>
      </w:r>
      <w:r>
        <w:rPr>
          <w:color w:val="34312C"/>
          <w:spacing w:val="-9"/>
        </w:rPr>
        <w:t xml:space="preserve"> </w:t>
      </w:r>
      <w:r>
        <w:rPr>
          <w:color w:val="34312C"/>
        </w:rPr>
        <w:t>would</w:t>
      </w:r>
      <w:r>
        <w:rPr>
          <w:color w:val="34312C"/>
          <w:spacing w:val="-11"/>
        </w:rPr>
        <w:t xml:space="preserve"> </w:t>
      </w:r>
      <w:r>
        <w:rPr>
          <w:color w:val="34312C"/>
        </w:rPr>
        <w:t>involve</w:t>
      </w:r>
      <w:r>
        <w:rPr>
          <w:color w:val="34312C"/>
          <w:spacing w:val="-11"/>
        </w:rPr>
        <w:t xml:space="preserve"> </w:t>
      </w:r>
      <w:r>
        <w:rPr>
          <w:color w:val="34312C"/>
        </w:rPr>
        <w:t>development,</w:t>
      </w:r>
      <w:r>
        <w:rPr>
          <w:color w:val="34312C"/>
          <w:spacing w:val="-10"/>
        </w:rPr>
        <w:t xml:space="preserve"> </w:t>
      </w:r>
      <w:r>
        <w:rPr>
          <w:color w:val="34312C"/>
        </w:rPr>
        <w:t>maintenance,</w:t>
      </w:r>
      <w:r>
        <w:rPr>
          <w:color w:val="34312C"/>
          <w:spacing w:val="-12"/>
        </w:rPr>
        <w:t xml:space="preserve"> </w:t>
      </w:r>
      <w:r>
        <w:rPr>
          <w:color w:val="34312C"/>
        </w:rPr>
        <w:t>and computational resources.</w:t>
      </w:r>
    </w:p>
    <w:p w14:paraId="5341F58F">
      <w:pPr>
        <w:pStyle w:val="7"/>
        <w:spacing w:after="0" w:line="350" w:lineRule="auto"/>
        <w:sectPr>
          <w:pgSz w:w="11920" w:h="16860"/>
          <w:pgMar w:top="700" w:right="850" w:bottom="280" w:left="708" w:header="720" w:footer="720" w:gutter="0"/>
          <w:cols w:space="720" w:num="1"/>
        </w:sectPr>
      </w:pPr>
    </w:p>
    <w:p w14:paraId="1CA0A5A3">
      <w:pPr>
        <w:pStyle w:val="4"/>
        <w:numPr>
          <w:ilvl w:val="2"/>
          <w:numId w:val="3"/>
        </w:numPr>
        <w:tabs>
          <w:tab w:val="left" w:pos="897"/>
        </w:tabs>
        <w:spacing w:before="0" w:after="0" w:line="437" w:lineRule="exact"/>
        <w:ind w:left="897" w:right="0" w:hanging="331"/>
        <w:jc w:val="left"/>
      </w:pPr>
      <w:r>
        <w:rPr>
          <w:color w:val="34312C"/>
        </w:rPr>
        <w:t>Are</w:t>
      </w:r>
      <w:r>
        <w:rPr>
          <w:color w:val="34312C"/>
          <w:spacing w:val="-5"/>
        </w:rPr>
        <w:t xml:space="preserve"> </w:t>
      </w:r>
      <w:r>
        <w:rPr>
          <w:color w:val="34312C"/>
        </w:rPr>
        <w:t>there</w:t>
      </w:r>
      <w:r>
        <w:rPr>
          <w:color w:val="34312C"/>
          <w:spacing w:val="-5"/>
        </w:rPr>
        <w:t xml:space="preserve"> </w:t>
      </w:r>
      <w:r>
        <w:rPr>
          <w:color w:val="34312C"/>
        </w:rPr>
        <w:t>any</w:t>
      </w:r>
      <w:r>
        <w:rPr>
          <w:color w:val="34312C"/>
          <w:spacing w:val="-4"/>
        </w:rPr>
        <w:t xml:space="preserve"> </w:t>
      </w:r>
      <w:r>
        <w:rPr>
          <w:color w:val="34312C"/>
        </w:rPr>
        <w:t>major</w:t>
      </w:r>
      <w:r>
        <w:rPr>
          <w:color w:val="34312C"/>
          <w:spacing w:val="-2"/>
        </w:rPr>
        <w:t xml:space="preserve"> </w:t>
      </w:r>
      <w:r>
        <w:rPr>
          <w:color w:val="34312C"/>
        </w:rPr>
        <w:t>risks</w:t>
      </w:r>
      <w:r>
        <w:rPr>
          <w:color w:val="34312C"/>
          <w:spacing w:val="-4"/>
        </w:rPr>
        <w:t xml:space="preserve"> </w:t>
      </w:r>
      <w:r>
        <w:rPr>
          <w:color w:val="34312C"/>
        </w:rPr>
        <w:t>or</w:t>
      </w:r>
      <w:r>
        <w:rPr>
          <w:color w:val="34312C"/>
          <w:spacing w:val="-4"/>
        </w:rPr>
        <w:t xml:space="preserve"> </w:t>
      </w:r>
      <w:r>
        <w:rPr>
          <w:color w:val="34312C"/>
          <w:spacing w:val="-2"/>
        </w:rPr>
        <w:t>assumptions?</w:t>
      </w:r>
    </w:p>
    <w:p w14:paraId="5CF19A95">
      <w:pPr>
        <w:pStyle w:val="7"/>
        <w:spacing w:before="38"/>
        <w:rPr>
          <w:b/>
        </w:rPr>
      </w:pPr>
    </w:p>
    <w:p w14:paraId="6F84D8EC">
      <w:pPr>
        <w:pStyle w:val="10"/>
        <w:numPr>
          <w:ilvl w:val="2"/>
          <w:numId w:val="3"/>
        </w:numPr>
        <w:tabs>
          <w:tab w:val="left" w:pos="898"/>
        </w:tabs>
        <w:spacing w:before="0" w:after="0" w:line="494" w:lineRule="exact"/>
        <w:ind w:left="898" w:right="277" w:hanging="332"/>
        <w:jc w:val="left"/>
        <w:rPr>
          <w:sz w:val="24"/>
        </w:rPr>
      </w:pPr>
      <w:r>
        <w:rPr>
          <w:b/>
          <w:color w:val="34312C"/>
          <w:sz w:val="24"/>
        </w:rPr>
        <w:t xml:space="preserve">Data Bias: </w:t>
      </w:r>
      <w:r>
        <w:rPr>
          <w:color w:val="34312C"/>
          <w:sz w:val="24"/>
        </w:rPr>
        <w:t>The model's performance is highly dependent on the quality and diversity of the training</w:t>
      </w:r>
      <w:r>
        <w:rPr>
          <w:color w:val="34312C"/>
          <w:spacing w:val="-7"/>
          <w:sz w:val="24"/>
        </w:rPr>
        <w:t xml:space="preserve"> </w:t>
      </w:r>
      <w:r>
        <w:rPr>
          <w:color w:val="34312C"/>
          <w:sz w:val="24"/>
        </w:rPr>
        <w:t>data.</w:t>
      </w:r>
      <w:r>
        <w:rPr>
          <w:color w:val="34312C"/>
          <w:spacing w:val="-6"/>
          <w:sz w:val="24"/>
        </w:rPr>
        <w:t xml:space="preserve"> </w:t>
      </w:r>
      <w:r>
        <w:rPr>
          <w:color w:val="34312C"/>
          <w:sz w:val="24"/>
        </w:rPr>
        <w:t>If</w:t>
      </w:r>
      <w:r>
        <w:rPr>
          <w:color w:val="34312C"/>
          <w:spacing w:val="-5"/>
          <w:sz w:val="24"/>
        </w:rPr>
        <w:t xml:space="preserve"> </w:t>
      </w:r>
      <w:r>
        <w:rPr>
          <w:color w:val="34312C"/>
          <w:sz w:val="24"/>
        </w:rPr>
        <w:t>the</w:t>
      </w:r>
      <w:r>
        <w:rPr>
          <w:color w:val="34312C"/>
          <w:spacing w:val="-7"/>
          <w:sz w:val="24"/>
        </w:rPr>
        <w:t xml:space="preserve"> </w:t>
      </w:r>
      <w:r>
        <w:rPr>
          <w:color w:val="34312C"/>
          <w:sz w:val="24"/>
        </w:rPr>
        <w:t>Kaggle</w:t>
      </w:r>
      <w:r>
        <w:rPr>
          <w:color w:val="34312C"/>
          <w:spacing w:val="-5"/>
          <w:sz w:val="24"/>
        </w:rPr>
        <w:t xml:space="preserve"> </w:t>
      </w:r>
      <w:r>
        <w:rPr>
          <w:color w:val="34312C"/>
          <w:sz w:val="24"/>
        </w:rPr>
        <w:t>dataset</w:t>
      </w:r>
      <w:r>
        <w:rPr>
          <w:color w:val="34312C"/>
          <w:spacing w:val="-7"/>
          <w:sz w:val="24"/>
        </w:rPr>
        <w:t xml:space="preserve"> </w:t>
      </w:r>
      <w:r>
        <w:rPr>
          <w:color w:val="34312C"/>
          <w:sz w:val="24"/>
        </w:rPr>
        <w:t>is</w:t>
      </w:r>
      <w:r>
        <w:rPr>
          <w:color w:val="34312C"/>
          <w:spacing w:val="-6"/>
          <w:sz w:val="24"/>
        </w:rPr>
        <w:t xml:space="preserve"> </w:t>
      </w:r>
      <w:r>
        <w:rPr>
          <w:color w:val="34312C"/>
          <w:sz w:val="24"/>
        </w:rPr>
        <w:t>not</w:t>
      </w:r>
      <w:r>
        <w:rPr>
          <w:color w:val="34312C"/>
          <w:spacing w:val="-6"/>
          <w:sz w:val="24"/>
        </w:rPr>
        <w:t xml:space="preserve"> </w:t>
      </w:r>
      <w:r>
        <w:rPr>
          <w:color w:val="34312C"/>
          <w:sz w:val="24"/>
        </w:rPr>
        <w:t>fully</w:t>
      </w:r>
      <w:r>
        <w:rPr>
          <w:color w:val="34312C"/>
          <w:spacing w:val="-8"/>
          <w:sz w:val="24"/>
        </w:rPr>
        <w:t xml:space="preserve"> </w:t>
      </w:r>
      <w:r>
        <w:rPr>
          <w:color w:val="34312C"/>
          <w:sz w:val="24"/>
        </w:rPr>
        <w:t>representative</w:t>
      </w:r>
      <w:r>
        <w:rPr>
          <w:color w:val="34312C"/>
          <w:spacing w:val="-5"/>
          <w:sz w:val="24"/>
        </w:rPr>
        <w:t xml:space="preserve"> </w:t>
      </w:r>
      <w:r>
        <w:rPr>
          <w:color w:val="34312C"/>
          <w:sz w:val="24"/>
        </w:rPr>
        <w:t>of</w:t>
      </w:r>
      <w:r>
        <w:rPr>
          <w:color w:val="34312C"/>
          <w:spacing w:val="-7"/>
          <w:sz w:val="24"/>
        </w:rPr>
        <w:t xml:space="preserve"> </w:t>
      </w:r>
      <w:r>
        <w:rPr>
          <w:color w:val="34312C"/>
          <w:sz w:val="24"/>
        </w:rPr>
        <w:t>real-world</w:t>
      </w:r>
      <w:r>
        <w:rPr>
          <w:color w:val="34312C"/>
          <w:spacing w:val="-7"/>
          <w:sz w:val="24"/>
        </w:rPr>
        <w:t xml:space="preserve"> </w:t>
      </w:r>
      <w:r>
        <w:rPr>
          <w:color w:val="34312C"/>
          <w:sz w:val="24"/>
        </w:rPr>
        <w:t>clinical</w:t>
      </w:r>
      <w:r>
        <w:rPr>
          <w:color w:val="34312C"/>
          <w:spacing w:val="-5"/>
          <w:sz w:val="24"/>
        </w:rPr>
        <w:t xml:space="preserve"> </w:t>
      </w:r>
      <w:r>
        <w:rPr>
          <w:color w:val="34312C"/>
          <w:sz w:val="24"/>
        </w:rPr>
        <w:t>samples,</w:t>
      </w:r>
      <w:r>
        <w:rPr>
          <w:color w:val="34312C"/>
          <w:spacing w:val="-7"/>
          <w:sz w:val="24"/>
        </w:rPr>
        <w:t xml:space="preserve"> </w:t>
      </w:r>
      <w:r>
        <w:rPr>
          <w:color w:val="34312C"/>
          <w:sz w:val="24"/>
        </w:rPr>
        <w:t>the model might perform suboptimally on new, unseen data.</w:t>
      </w:r>
    </w:p>
    <w:p w14:paraId="58E9FA8B">
      <w:pPr>
        <w:pStyle w:val="7"/>
        <w:spacing w:before="198"/>
      </w:pPr>
    </w:p>
    <w:p w14:paraId="628A25BA">
      <w:pPr>
        <w:pStyle w:val="10"/>
        <w:numPr>
          <w:ilvl w:val="2"/>
          <w:numId w:val="3"/>
        </w:numPr>
        <w:tabs>
          <w:tab w:val="left" w:pos="898"/>
        </w:tabs>
        <w:spacing w:before="0" w:after="0" w:line="331" w:lineRule="auto"/>
        <w:ind w:left="898" w:right="338" w:hanging="332"/>
        <w:jc w:val="left"/>
        <w:rPr>
          <w:sz w:val="24"/>
        </w:rPr>
      </w:pPr>
      <w:r>
        <w:rPr>
          <w:b/>
          <w:color w:val="34312C"/>
          <w:sz w:val="24"/>
        </w:rPr>
        <w:t>Generalization:</w:t>
      </w:r>
      <w:r>
        <w:rPr>
          <w:b/>
          <w:color w:val="34312C"/>
          <w:spacing w:val="-7"/>
          <w:sz w:val="24"/>
        </w:rPr>
        <w:t xml:space="preserve"> </w:t>
      </w:r>
      <w:r>
        <w:rPr>
          <w:color w:val="34312C"/>
          <w:sz w:val="24"/>
        </w:rPr>
        <w:t>While</w:t>
      </w:r>
      <w:r>
        <w:rPr>
          <w:color w:val="34312C"/>
          <w:spacing w:val="-9"/>
          <w:sz w:val="24"/>
        </w:rPr>
        <w:t xml:space="preserve"> </w:t>
      </w:r>
      <w:r>
        <w:rPr>
          <w:color w:val="34312C"/>
          <w:sz w:val="24"/>
        </w:rPr>
        <w:t>transfer</w:t>
      </w:r>
      <w:r>
        <w:rPr>
          <w:color w:val="34312C"/>
          <w:spacing w:val="-9"/>
          <w:sz w:val="24"/>
        </w:rPr>
        <w:t xml:space="preserve"> </w:t>
      </w:r>
      <w:r>
        <w:rPr>
          <w:color w:val="34312C"/>
          <w:sz w:val="24"/>
        </w:rPr>
        <w:t>learning</w:t>
      </w:r>
      <w:r>
        <w:rPr>
          <w:color w:val="34312C"/>
          <w:spacing w:val="-10"/>
          <w:sz w:val="24"/>
        </w:rPr>
        <w:t xml:space="preserve"> </w:t>
      </w:r>
      <w:r>
        <w:rPr>
          <w:color w:val="34312C"/>
          <w:sz w:val="24"/>
        </w:rPr>
        <w:t>helps,</w:t>
      </w:r>
      <w:r>
        <w:rPr>
          <w:color w:val="34312C"/>
          <w:spacing w:val="-10"/>
          <w:sz w:val="24"/>
        </w:rPr>
        <w:t xml:space="preserve"> </w:t>
      </w:r>
      <w:r>
        <w:rPr>
          <w:color w:val="34312C"/>
          <w:sz w:val="24"/>
        </w:rPr>
        <w:t>ensuring</w:t>
      </w:r>
      <w:r>
        <w:rPr>
          <w:color w:val="34312C"/>
          <w:spacing w:val="-10"/>
          <w:sz w:val="24"/>
        </w:rPr>
        <w:t xml:space="preserve"> </w:t>
      </w:r>
      <w:r>
        <w:rPr>
          <w:color w:val="34312C"/>
          <w:sz w:val="24"/>
        </w:rPr>
        <w:t>the</w:t>
      </w:r>
      <w:r>
        <w:rPr>
          <w:color w:val="34312C"/>
          <w:spacing w:val="-11"/>
          <w:sz w:val="24"/>
        </w:rPr>
        <w:t xml:space="preserve"> </w:t>
      </w:r>
      <w:r>
        <w:rPr>
          <w:color w:val="34312C"/>
          <w:sz w:val="24"/>
        </w:rPr>
        <w:t>model</w:t>
      </w:r>
      <w:r>
        <w:rPr>
          <w:color w:val="34312C"/>
          <w:spacing w:val="-9"/>
          <w:sz w:val="24"/>
        </w:rPr>
        <w:t xml:space="preserve"> </w:t>
      </w:r>
      <w:r>
        <w:rPr>
          <w:color w:val="34312C"/>
          <w:sz w:val="24"/>
        </w:rPr>
        <w:t>generalizes</w:t>
      </w:r>
      <w:r>
        <w:rPr>
          <w:color w:val="34312C"/>
          <w:spacing w:val="-10"/>
          <w:sz w:val="24"/>
        </w:rPr>
        <w:t xml:space="preserve"> </w:t>
      </w:r>
      <w:r>
        <w:rPr>
          <w:color w:val="34312C"/>
          <w:sz w:val="24"/>
        </w:rPr>
        <w:t>well</w:t>
      </w:r>
      <w:r>
        <w:rPr>
          <w:color w:val="34312C"/>
          <w:spacing w:val="-11"/>
          <w:sz w:val="24"/>
        </w:rPr>
        <w:t xml:space="preserve"> </w:t>
      </w:r>
      <w:r>
        <w:rPr>
          <w:color w:val="34312C"/>
          <w:sz w:val="24"/>
        </w:rPr>
        <w:t>to</w:t>
      </w:r>
      <w:r>
        <w:rPr>
          <w:color w:val="34312C"/>
          <w:spacing w:val="-11"/>
          <w:sz w:val="24"/>
        </w:rPr>
        <w:t xml:space="preserve"> </w:t>
      </w:r>
      <w:r>
        <w:rPr>
          <w:color w:val="34312C"/>
          <w:sz w:val="24"/>
        </w:rPr>
        <w:t>different imaging conditions, microscope types, and staining variations in real-world scenarios is a</w:t>
      </w:r>
    </w:p>
    <w:p w14:paraId="784CCD04">
      <w:pPr>
        <w:pStyle w:val="7"/>
        <w:spacing w:before="90"/>
        <w:ind w:left="898"/>
      </w:pPr>
      <w:r>
        <w:rPr>
          <w:color w:val="34312C"/>
          <w:spacing w:val="-2"/>
        </w:rPr>
        <w:t>challenge.</w:t>
      </w:r>
    </w:p>
    <w:p w14:paraId="26BA6C60">
      <w:pPr>
        <w:pStyle w:val="7"/>
        <w:spacing w:before="234"/>
      </w:pPr>
    </w:p>
    <w:p w14:paraId="00E15545">
      <w:pPr>
        <w:pStyle w:val="10"/>
        <w:numPr>
          <w:ilvl w:val="2"/>
          <w:numId w:val="3"/>
        </w:numPr>
        <w:tabs>
          <w:tab w:val="left" w:pos="898"/>
        </w:tabs>
        <w:spacing w:before="0" w:after="0" w:line="331" w:lineRule="auto"/>
        <w:ind w:left="898" w:right="506" w:hanging="332"/>
        <w:jc w:val="left"/>
        <w:rPr>
          <w:sz w:val="24"/>
        </w:rPr>
      </w:pPr>
      <w:r>
        <w:rPr>
          <w:b/>
          <w:color w:val="34312C"/>
          <w:sz w:val="24"/>
        </w:rPr>
        <w:t xml:space="preserve">Regulatory Approval: </w:t>
      </w:r>
      <w:r>
        <w:rPr>
          <w:color w:val="34312C"/>
          <w:sz w:val="24"/>
        </w:rPr>
        <w:t>For clinical deployment, the solution would require rigorous testing, validation,</w:t>
      </w:r>
      <w:r>
        <w:rPr>
          <w:color w:val="34312C"/>
          <w:spacing w:val="-6"/>
          <w:sz w:val="24"/>
        </w:rPr>
        <w:t xml:space="preserve"> </w:t>
      </w:r>
      <w:r>
        <w:rPr>
          <w:color w:val="34312C"/>
          <w:sz w:val="24"/>
        </w:rPr>
        <w:t>and</w:t>
      </w:r>
      <w:r>
        <w:rPr>
          <w:color w:val="34312C"/>
          <w:spacing w:val="-5"/>
          <w:sz w:val="24"/>
        </w:rPr>
        <w:t xml:space="preserve"> </w:t>
      </w:r>
      <w:r>
        <w:rPr>
          <w:color w:val="34312C"/>
          <w:sz w:val="24"/>
        </w:rPr>
        <w:t>regulatory</w:t>
      </w:r>
      <w:r>
        <w:rPr>
          <w:color w:val="34312C"/>
          <w:spacing w:val="-4"/>
          <w:sz w:val="24"/>
        </w:rPr>
        <w:t xml:space="preserve"> </w:t>
      </w:r>
      <w:r>
        <w:rPr>
          <w:color w:val="34312C"/>
          <w:sz w:val="24"/>
        </w:rPr>
        <w:t>approvals</w:t>
      </w:r>
      <w:r>
        <w:rPr>
          <w:color w:val="34312C"/>
          <w:spacing w:val="-4"/>
          <w:sz w:val="24"/>
        </w:rPr>
        <w:t xml:space="preserve"> </w:t>
      </w:r>
      <w:r>
        <w:rPr>
          <w:color w:val="34312C"/>
          <w:sz w:val="24"/>
        </w:rPr>
        <w:t>(e.g.,</w:t>
      </w:r>
      <w:r>
        <w:rPr>
          <w:color w:val="34312C"/>
          <w:spacing w:val="-4"/>
          <w:sz w:val="24"/>
        </w:rPr>
        <w:t xml:space="preserve"> </w:t>
      </w:r>
      <w:r>
        <w:rPr>
          <w:color w:val="34312C"/>
          <w:sz w:val="24"/>
        </w:rPr>
        <w:t>FDA</w:t>
      </w:r>
      <w:r>
        <w:rPr>
          <w:color w:val="34312C"/>
          <w:spacing w:val="-6"/>
          <w:sz w:val="24"/>
        </w:rPr>
        <w:t xml:space="preserve"> </w:t>
      </w:r>
      <w:r>
        <w:rPr>
          <w:color w:val="34312C"/>
          <w:sz w:val="24"/>
        </w:rPr>
        <w:t>in</w:t>
      </w:r>
      <w:r>
        <w:rPr>
          <w:color w:val="34312C"/>
          <w:spacing w:val="-5"/>
          <w:sz w:val="24"/>
        </w:rPr>
        <w:t xml:space="preserve"> </w:t>
      </w:r>
      <w:r>
        <w:rPr>
          <w:color w:val="34312C"/>
          <w:sz w:val="24"/>
        </w:rPr>
        <w:t>the</w:t>
      </w:r>
      <w:r>
        <w:rPr>
          <w:color w:val="34312C"/>
          <w:spacing w:val="-4"/>
          <w:sz w:val="24"/>
        </w:rPr>
        <w:t xml:space="preserve"> </w:t>
      </w:r>
      <w:r>
        <w:rPr>
          <w:color w:val="34312C"/>
          <w:sz w:val="24"/>
        </w:rPr>
        <w:t>US,</w:t>
      </w:r>
      <w:r>
        <w:rPr>
          <w:color w:val="34312C"/>
          <w:spacing w:val="-4"/>
          <w:sz w:val="24"/>
        </w:rPr>
        <w:t xml:space="preserve"> </w:t>
      </w:r>
      <w:r>
        <w:rPr>
          <w:color w:val="34312C"/>
          <w:sz w:val="24"/>
        </w:rPr>
        <w:t>CE</w:t>
      </w:r>
      <w:r>
        <w:rPr>
          <w:color w:val="34312C"/>
          <w:spacing w:val="-4"/>
          <w:sz w:val="24"/>
        </w:rPr>
        <w:t xml:space="preserve"> </w:t>
      </w:r>
      <w:r>
        <w:rPr>
          <w:color w:val="34312C"/>
          <w:sz w:val="24"/>
        </w:rPr>
        <w:t>Mark</w:t>
      </w:r>
      <w:r>
        <w:rPr>
          <w:color w:val="34312C"/>
          <w:spacing w:val="-4"/>
          <w:sz w:val="24"/>
        </w:rPr>
        <w:t xml:space="preserve"> </w:t>
      </w:r>
      <w:r>
        <w:rPr>
          <w:color w:val="34312C"/>
          <w:sz w:val="24"/>
        </w:rPr>
        <w:t>in</w:t>
      </w:r>
      <w:r>
        <w:rPr>
          <w:color w:val="34312C"/>
          <w:spacing w:val="-5"/>
          <w:sz w:val="24"/>
        </w:rPr>
        <w:t xml:space="preserve"> </w:t>
      </w:r>
      <w:r>
        <w:rPr>
          <w:color w:val="34312C"/>
          <w:sz w:val="24"/>
        </w:rPr>
        <w:t>Europe),</w:t>
      </w:r>
      <w:r>
        <w:rPr>
          <w:color w:val="34312C"/>
          <w:spacing w:val="-4"/>
          <w:sz w:val="24"/>
        </w:rPr>
        <w:t xml:space="preserve"> </w:t>
      </w:r>
      <w:r>
        <w:rPr>
          <w:color w:val="34312C"/>
          <w:sz w:val="24"/>
        </w:rPr>
        <w:t>which</w:t>
      </w:r>
      <w:r>
        <w:rPr>
          <w:color w:val="34312C"/>
          <w:spacing w:val="-4"/>
          <w:sz w:val="24"/>
        </w:rPr>
        <w:t xml:space="preserve"> </w:t>
      </w:r>
      <w:r>
        <w:rPr>
          <w:color w:val="34312C"/>
          <w:sz w:val="24"/>
        </w:rPr>
        <w:t>can</w:t>
      </w:r>
      <w:r>
        <w:rPr>
          <w:color w:val="34312C"/>
          <w:spacing w:val="-5"/>
          <w:sz w:val="24"/>
        </w:rPr>
        <w:t xml:space="preserve"> </w:t>
      </w:r>
      <w:r>
        <w:rPr>
          <w:color w:val="34312C"/>
          <w:sz w:val="24"/>
        </w:rPr>
        <w:t>be</w:t>
      </w:r>
      <w:r>
        <w:rPr>
          <w:color w:val="34312C"/>
          <w:spacing w:val="-6"/>
          <w:sz w:val="24"/>
        </w:rPr>
        <w:t xml:space="preserve"> </w:t>
      </w:r>
      <w:r>
        <w:rPr>
          <w:color w:val="34312C"/>
          <w:sz w:val="24"/>
        </w:rPr>
        <w:t>a</w:t>
      </w:r>
    </w:p>
    <w:p w14:paraId="10E3B95F">
      <w:pPr>
        <w:pStyle w:val="7"/>
        <w:spacing w:before="90"/>
        <w:ind w:left="898"/>
      </w:pPr>
      <w:r>
        <w:rPr>
          <w:color w:val="34312C"/>
        </w:rPr>
        <w:t>lengthy</w:t>
      </w:r>
      <w:r>
        <w:rPr>
          <w:color w:val="34312C"/>
          <w:spacing w:val="-8"/>
        </w:rPr>
        <w:t xml:space="preserve"> </w:t>
      </w:r>
      <w:r>
        <w:rPr>
          <w:color w:val="34312C"/>
        </w:rPr>
        <w:t>and</w:t>
      </w:r>
      <w:r>
        <w:rPr>
          <w:color w:val="34312C"/>
          <w:spacing w:val="-7"/>
        </w:rPr>
        <w:t xml:space="preserve"> </w:t>
      </w:r>
      <w:r>
        <w:rPr>
          <w:color w:val="34312C"/>
        </w:rPr>
        <w:t>costly</w:t>
      </w:r>
      <w:r>
        <w:rPr>
          <w:color w:val="34312C"/>
          <w:spacing w:val="-7"/>
        </w:rPr>
        <w:t xml:space="preserve"> </w:t>
      </w:r>
      <w:r>
        <w:rPr>
          <w:color w:val="34312C"/>
          <w:spacing w:val="-2"/>
        </w:rPr>
        <w:t>process.</w:t>
      </w:r>
    </w:p>
    <w:p w14:paraId="0949B6D3">
      <w:pPr>
        <w:pStyle w:val="7"/>
        <w:spacing w:before="231"/>
      </w:pPr>
    </w:p>
    <w:p w14:paraId="2C5BB900">
      <w:pPr>
        <w:pStyle w:val="10"/>
        <w:numPr>
          <w:ilvl w:val="2"/>
          <w:numId w:val="3"/>
        </w:numPr>
        <w:tabs>
          <w:tab w:val="left" w:pos="898"/>
        </w:tabs>
        <w:spacing w:before="0" w:after="0" w:line="333" w:lineRule="auto"/>
        <w:ind w:left="898" w:right="144" w:hanging="332"/>
        <w:jc w:val="left"/>
        <w:rPr>
          <w:sz w:val="24"/>
        </w:rPr>
      </w:pPr>
      <w:r>
        <w:rPr>
          <w:b/>
          <w:color w:val="34312C"/>
          <w:sz w:val="24"/>
        </w:rPr>
        <w:t>Integration:</w:t>
      </w:r>
      <w:r>
        <w:rPr>
          <w:b/>
          <w:color w:val="34312C"/>
          <w:spacing w:val="-10"/>
          <w:sz w:val="24"/>
        </w:rPr>
        <w:t xml:space="preserve"> </w:t>
      </w:r>
      <w:r>
        <w:rPr>
          <w:color w:val="34312C"/>
          <w:sz w:val="24"/>
        </w:rPr>
        <w:t>Integrating</w:t>
      </w:r>
      <w:r>
        <w:rPr>
          <w:color w:val="34312C"/>
          <w:spacing w:val="-13"/>
          <w:sz w:val="24"/>
        </w:rPr>
        <w:t xml:space="preserve"> </w:t>
      </w:r>
      <w:r>
        <w:rPr>
          <w:color w:val="34312C"/>
          <w:sz w:val="24"/>
        </w:rPr>
        <w:t>the</w:t>
      </w:r>
      <w:r>
        <w:rPr>
          <w:color w:val="34312C"/>
          <w:spacing w:val="-11"/>
          <w:sz w:val="24"/>
        </w:rPr>
        <w:t xml:space="preserve"> </w:t>
      </w:r>
      <w:r>
        <w:rPr>
          <w:color w:val="34312C"/>
          <w:sz w:val="24"/>
        </w:rPr>
        <w:t>web</w:t>
      </w:r>
      <w:r>
        <w:rPr>
          <w:color w:val="34312C"/>
          <w:spacing w:val="-12"/>
          <w:sz w:val="24"/>
        </w:rPr>
        <w:t xml:space="preserve"> </w:t>
      </w:r>
      <w:r>
        <w:rPr>
          <w:color w:val="34312C"/>
          <w:sz w:val="24"/>
        </w:rPr>
        <w:t>application</w:t>
      </w:r>
      <w:r>
        <w:rPr>
          <w:color w:val="34312C"/>
          <w:spacing w:val="-12"/>
          <w:sz w:val="24"/>
        </w:rPr>
        <w:t xml:space="preserve"> </w:t>
      </w:r>
      <w:r>
        <w:rPr>
          <w:color w:val="34312C"/>
          <w:sz w:val="24"/>
        </w:rPr>
        <w:t>into</w:t>
      </w:r>
      <w:r>
        <w:rPr>
          <w:color w:val="34312C"/>
          <w:spacing w:val="-11"/>
          <w:sz w:val="24"/>
        </w:rPr>
        <w:t xml:space="preserve"> </w:t>
      </w:r>
      <w:r>
        <w:rPr>
          <w:color w:val="34312C"/>
          <w:sz w:val="24"/>
        </w:rPr>
        <w:t>existing</w:t>
      </w:r>
      <w:r>
        <w:rPr>
          <w:color w:val="34312C"/>
          <w:spacing w:val="-11"/>
          <w:sz w:val="24"/>
        </w:rPr>
        <w:t xml:space="preserve"> </w:t>
      </w:r>
      <w:r>
        <w:rPr>
          <w:color w:val="34312C"/>
          <w:sz w:val="24"/>
        </w:rPr>
        <w:t>laboratory</w:t>
      </w:r>
      <w:r>
        <w:rPr>
          <w:color w:val="34312C"/>
          <w:spacing w:val="-11"/>
          <w:sz w:val="24"/>
        </w:rPr>
        <w:t xml:space="preserve"> </w:t>
      </w:r>
      <w:r>
        <w:rPr>
          <w:color w:val="34312C"/>
          <w:sz w:val="24"/>
        </w:rPr>
        <w:t>information</w:t>
      </w:r>
      <w:r>
        <w:rPr>
          <w:color w:val="34312C"/>
          <w:spacing w:val="-10"/>
          <w:sz w:val="24"/>
        </w:rPr>
        <w:t xml:space="preserve"> </w:t>
      </w:r>
      <w:r>
        <w:rPr>
          <w:color w:val="34312C"/>
          <w:sz w:val="24"/>
        </w:rPr>
        <w:t>systems</w:t>
      </w:r>
      <w:r>
        <w:rPr>
          <w:color w:val="34312C"/>
          <w:spacing w:val="-11"/>
          <w:sz w:val="24"/>
        </w:rPr>
        <w:t xml:space="preserve"> </w:t>
      </w:r>
      <w:r>
        <w:rPr>
          <w:color w:val="34312C"/>
          <w:sz w:val="24"/>
        </w:rPr>
        <w:t>(LIS)</w:t>
      </w:r>
      <w:r>
        <w:rPr>
          <w:color w:val="34312C"/>
          <w:spacing w:val="-12"/>
          <w:sz w:val="24"/>
        </w:rPr>
        <w:t xml:space="preserve"> </w:t>
      </w:r>
      <w:r>
        <w:rPr>
          <w:color w:val="34312C"/>
          <w:sz w:val="24"/>
        </w:rPr>
        <w:t>or hospital systems might present technical challenges.</w:t>
      </w:r>
    </w:p>
    <w:p w14:paraId="23FAFD42">
      <w:pPr>
        <w:pStyle w:val="7"/>
        <w:spacing w:before="115"/>
      </w:pPr>
    </w:p>
    <w:p w14:paraId="404D70BC">
      <w:pPr>
        <w:pStyle w:val="10"/>
        <w:numPr>
          <w:ilvl w:val="2"/>
          <w:numId w:val="3"/>
        </w:numPr>
        <w:tabs>
          <w:tab w:val="left" w:pos="898"/>
        </w:tabs>
        <w:spacing w:before="0" w:after="0" w:line="333" w:lineRule="auto"/>
        <w:ind w:left="898" w:right="178" w:hanging="332"/>
        <w:jc w:val="left"/>
        <w:rPr>
          <w:sz w:val="24"/>
        </w:rPr>
      </w:pPr>
      <w:r>
        <w:rPr>
          <w:b/>
          <w:color w:val="34312C"/>
          <w:sz w:val="24"/>
        </w:rPr>
        <w:t>User</w:t>
      </w:r>
      <w:r>
        <w:rPr>
          <w:b/>
          <w:color w:val="34312C"/>
          <w:spacing w:val="-5"/>
          <w:sz w:val="24"/>
        </w:rPr>
        <w:t xml:space="preserve"> </w:t>
      </w:r>
      <w:r>
        <w:rPr>
          <w:b/>
          <w:color w:val="34312C"/>
          <w:sz w:val="24"/>
        </w:rPr>
        <w:t>Adoption:</w:t>
      </w:r>
      <w:r>
        <w:rPr>
          <w:b/>
          <w:color w:val="34312C"/>
          <w:spacing w:val="-6"/>
          <w:sz w:val="24"/>
        </w:rPr>
        <w:t xml:space="preserve"> </w:t>
      </w:r>
      <w:r>
        <w:rPr>
          <w:color w:val="34312C"/>
          <w:sz w:val="24"/>
        </w:rPr>
        <w:t>Healthcare</w:t>
      </w:r>
      <w:r>
        <w:rPr>
          <w:color w:val="34312C"/>
          <w:spacing w:val="-7"/>
          <w:sz w:val="24"/>
        </w:rPr>
        <w:t xml:space="preserve"> </w:t>
      </w:r>
      <w:r>
        <w:rPr>
          <w:color w:val="34312C"/>
          <w:sz w:val="24"/>
        </w:rPr>
        <w:t>professionals</w:t>
      </w:r>
      <w:r>
        <w:rPr>
          <w:color w:val="34312C"/>
          <w:spacing w:val="-8"/>
          <w:sz w:val="24"/>
        </w:rPr>
        <w:t xml:space="preserve"> </w:t>
      </w:r>
      <w:r>
        <w:rPr>
          <w:color w:val="34312C"/>
          <w:sz w:val="24"/>
        </w:rPr>
        <w:t>might</w:t>
      </w:r>
      <w:r>
        <w:rPr>
          <w:color w:val="34312C"/>
          <w:spacing w:val="-9"/>
          <w:sz w:val="24"/>
        </w:rPr>
        <w:t xml:space="preserve"> </w:t>
      </w:r>
      <w:r>
        <w:rPr>
          <w:color w:val="34312C"/>
          <w:sz w:val="24"/>
        </w:rPr>
        <w:t>be</w:t>
      </w:r>
      <w:r>
        <w:rPr>
          <w:color w:val="34312C"/>
          <w:spacing w:val="-8"/>
          <w:sz w:val="24"/>
        </w:rPr>
        <w:t xml:space="preserve"> </w:t>
      </w:r>
      <w:r>
        <w:rPr>
          <w:color w:val="34312C"/>
          <w:sz w:val="24"/>
        </w:rPr>
        <w:t>hesitant</w:t>
      </w:r>
      <w:r>
        <w:rPr>
          <w:color w:val="34312C"/>
          <w:spacing w:val="-9"/>
          <w:sz w:val="24"/>
        </w:rPr>
        <w:t xml:space="preserve"> </w:t>
      </w:r>
      <w:r>
        <w:rPr>
          <w:color w:val="34312C"/>
          <w:sz w:val="24"/>
        </w:rPr>
        <w:t>to</w:t>
      </w:r>
      <w:r>
        <w:rPr>
          <w:color w:val="34312C"/>
          <w:spacing w:val="-5"/>
          <w:sz w:val="24"/>
        </w:rPr>
        <w:t xml:space="preserve"> </w:t>
      </w:r>
      <w:r>
        <w:rPr>
          <w:color w:val="34312C"/>
          <w:sz w:val="24"/>
        </w:rPr>
        <w:t>adopt</w:t>
      </w:r>
      <w:r>
        <w:rPr>
          <w:color w:val="34312C"/>
          <w:spacing w:val="-7"/>
          <w:sz w:val="24"/>
        </w:rPr>
        <w:t xml:space="preserve"> </w:t>
      </w:r>
      <w:r>
        <w:rPr>
          <w:color w:val="34312C"/>
          <w:sz w:val="24"/>
        </w:rPr>
        <w:t>AI</w:t>
      </w:r>
      <w:r>
        <w:rPr>
          <w:color w:val="34312C"/>
          <w:spacing w:val="-6"/>
          <w:sz w:val="24"/>
        </w:rPr>
        <w:t xml:space="preserve"> </w:t>
      </w:r>
      <w:r>
        <w:rPr>
          <w:color w:val="34312C"/>
          <w:sz w:val="24"/>
        </w:rPr>
        <w:t>solutions</w:t>
      </w:r>
      <w:r>
        <w:rPr>
          <w:color w:val="34312C"/>
          <w:spacing w:val="-6"/>
          <w:sz w:val="24"/>
        </w:rPr>
        <w:t xml:space="preserve"> </w:t>
      </w:r>
      <w:r>
        <w:rPr>
          <w:color w:val="34312C"/>
          <w:sz w:val="24"/>
        </w:rPr>
        <w:t>without</w:t>
      </w:r>
      <w:r>
        <w:rPr>
          <w:color w:val="34312C"/>
          <w:spacing w:val="-7"/>
          <w:sz w:val="24"/>
        </w:rPr>
        <w:t xml:space="preserve"> </w:t>
      </w:r>
      <w:r>
        <w:rPr>
          <w:color w:val="34312C"/>
          <w:sz w:val="24"/>
        </w:rPr>
        <w:t>strong evidence of reliability and ease of use.</w:t>
      </w:r>
    </w:p>
    <w:p w14:paraId="3F239B3F">
      <w:pPr>
        <w:pStyle w:val="7"/>
      </w:pPr>
    </w:p>
    <w:p w14:paraId="7E67216A">
      <w:pPr>
        <w:pStyle w:val="7"/>
        <w:spacing w:before="71"/>
      </w:pPr>
    </w:p>
    <w:p w14:paraId="3AE30326">
      <w:pPr>
        <w:pStyle w:val="2"/>
        <w:numPr>
          <w:ilvl w:val="0"/>
          <w:numId w:val="3"/>
        </w:numPr>
        <w:tabs>
          <w:tab w:val="left" w:pos="507"/>
        </w:tabs>
        <w:spacing w:before="0" w:after="0" w:line="240" w:lineRule="auto"/>
        <w:ind w:left="507" w:right="0" w:hanging="390"/>
        <w:jc w:val="left"/>
      </w:pPr>
      <w:r>
        <w:rPr>
          <w:color w:val="34312C"/>
        </w:rPr>
        <w:t>Next</w:t>
      </w:r>
      <w:r>
        <w:rPr>
          <w:color w:val="34312C"/>
          <w:spacing w:val="-7"/>
        </w:rPr>
        <w:t xml:space="preserve"> </w:t>
      </w:r>
      <w:r>
        <w:rPr>
          <w:color w:val="34312C"/>
          <w:spacing w:val="-2"/>
        </w:rPr>
        <w:t>Steps</w:t>
      </w:r>
    </w:p>
    <w:p w14:paraId="14D6E66C">
      <w:pPr>
        <w:pStyle w:val="4"/>
        <w:spacing w:before="388"/>
        <w:ind w:left="583" w:firstLine="0"/>
      </w:pPr>
      <w:r>
        <w:rPr>
          <w:color w:val="34312C"/>
        </w:rPr>
        <w:t>What</w:t>
      </w:r>
      <w:r>
        <w:rPr>
          <w:color w:val="34312C"/>
          <w:spacing w:val="-6"/>
        </w:rPr>
        <w:t xml:space="preserve"> </w:t>
      </w:r>
      <w:r>
        <w:rPr>
          <w:color w:val="34312C"/>
        </w:rPr>
        <w:t>further</w:t>
      </w:r>
      <w:r>
        <w:rPr>
          <w:color w:val="34312C"/>
          <w:spacing w:val="-5"/>
        </w:rPr>
        <w:t xml:space="preserve"> </w:t>
      </w:r>
      <w:r>
        <w:rPr>
          <w:color w:val="34312C"/>
        </w:rPr>
        <w:t>validation</w:t>
      </w:r>
      <w:r>
        <w:rPr>
          <w:color w:val="34312C"/>
          <w:spacing w:val="-7"/>
        </w:rPr>
        <w:t xml:space="preserve"> </w:t>
      </w:r>
      <w:r>
        <w:rPr>
          <w:color w:val="34312C"/>
        </w:rPr>
        <w:t>is</w:t>
      </w:r>
      <w:r>
        <w:rPr>
          <w:color w:val="34312C"/>
          <w:spacing w:val="-6"/>
        </w:rPr>
        <w:t xml:space="preserve"> </w:t>
      </w:r>
      <w:r>
        <w:rPr>
          <w:color w:val="34312C"/>
          <w:spacing w:val="-2"/>
        </w:rPr>
        <w:t>needed?</w:t>
      </w:r>
    </w:p>
    <w:p w14:paraId="7F6C0D47">
      <w:pPr>
        <w:pStyle w:val="7"/>
        <w:spacing w:before="229"/>
        <w:rPr>
          <w:b/>
        </w:rPr>
      </w:pPr>
    </w:p>
    <w:p w14:paraId="5B7A3BBE">
      <w:pPr>
        <w:pStyle w:val="10"/>
        <w:numPr>
          <w:ilvl w:val="0"/>
          <w:numId w:val="4"/>
        </w:numPr>
        <w:tabs>
          <w:tab w:val="left" w:pos="898"/>
        </w:tabs>
        <w:spacing w:before="0" w:after="0" w:line="333" w:lineRule="auto"/>
        <w:ind w:left="898" w:right="371" w:hanging="332"/>
        <w:jc w:val="left"/>
        <w:rPr>
          <w:sz w:val="24"/>
        </w:rPr>
      </w:pPr>
      <w:r>
        <w:rPr>
          <w:b/>
          <w:color w:val="34312C"/>
          <w:sz w:val="24"/>
        </w:rPr>
        <w:t>Prospective</w:t>
      </w:r>
      <w:r>
        <w:rPr>
          <w:b/>
          <w:color w:val="34312C"/>
          <w:spacing w:val="-9"/>
          <w:sz w:val="24"/>
        </w:rPr>
        <w:t xml:space="preserve"> </w:t>
      </w:r>
      <w:r>
        <w:rPr>
          <w:b/>
          <w:color w:val="34312C"/>
          <w:sz w:val="24"/>
        </w:rPr>
        <w:t>Clinical</w:t>
      </w:r>
      <w:r>
        <w:rPr>
          <w:b/>
          <w:color w:val="34312C"/>
          <w:spacing w:val="-8"/>
          <w:sz w:val="24"/>
        </w:rPr>
        <w:t xml:space="preserve"> </w:t>
      </w:r>
      <w:r>
        <w:rPr>
          <w:b/>
          <w:color w:val="34312C"/>
          <w:sz w:val="24"/>
        </w:rPr>
        <w:t>Validation:</w:t>
      </w:r>
      <w:r>
        <w:rPr>
          <w:b/>
          <w:color w:val="34312C"/>
          <w:spacing w:val="-7"/>
          <w:sz w:val="24"/>
        </w:rPr>
        <w:t xml:space="preserve"> </w:t>
      </w:r>
      <w:r>
        <w:rPr>
          <w:color w:val="34312C"/>
          <w:sz w:val="24"/>
        </w:rPr>
        <w:t>Conduct</w:t>
      </w:r>
      <w:r>
        <w:rPr>
          <w:color w:val="34312C"/>
          <w:spacing w:val="-9"/>
          <w:sz w:val="24"/>
        </w:rPr>
        <w:t xml:space="preserve"> </w:t>
      </w:r>
      <w:r>
        <w:rPr>
          <w:color w:val="34312C"/>
          <w:sz w:val="24"/>
        </w:rPr>
        <w:t>studies</w:t>
      </w:r>
      <w:r>
        <w:rPr>
          <w:color w:val="34312C"/>
          <w:spacing w:val="-12"/>
          <w:sz w:val="24"/>
        </w:rPr>
        <w:t xml:space="preserve"> </w:t>
      </w:r>
      <w:r>
        <w:rPr>
          <w:color w:val="34312C"/>
          <w:sz w:val="24"/>
        </w:rPr>
        <w:t>with</w:t>
      </w:r>
      <w:r>
        <w:rPr>
          <w:color w:val="34312C"/>
          <w:spacing w:val="-8"/>
          <w:sz w:val="24"/>
        </w:rPr>
        <w:t xml:space="preserve"> </w:t>
      </w:r>
      <w:r>
        <w:rPr>
          <w:color w:val="34312C"/>
          <w:sz w:val="24"/>
        </w:rPr>
        <w:t>real-world</w:t>
      </w:r>
      <w:r>
        <w:rPr>
          <w:color w:val="34312C"/>
          <w:spacing w:val="-9"/>
          <w:sz w:val="24"/>
        </w:rPr>
        <w:t xml:space="preserve"> </w:t>
      </w:r>
      <w:r>
        <w:rPr>
          <w:color w:val="34312C"/>
          <w:sz w:val="24"/>
        </w:rPr>
        <w:t>patient</w:t>
      </w:r>
      <w:r>
        <w:rPr>
          <w:color w:val="34312C"/>
          <w:spacing w:val="-9"/>
          <w:sz w:val="24"/>
        </w:rPr>
        <w:t xml:space="preserve"> </w:t>
      </w:r>
      <w:r>
        <w:rPr>
          <w:color w:val="34312C"/>
          <w:sz w:val="24"/>
        </w:rPr>
        <w:t>samples</w:t>
      </w:r>
      <w:r>
        <w:rPr>
          <w:color w:val="34312C"/>
          <w:spacing w:val="-10"/>
          <w:sz w:val="24"/>
        </w:rPr>
        <w:t xml:space="preserve"> </w:t>
      </w:r>
      <w:r>
        <w:rPr>
          <w:color w:val="34312C"/>
          <w:sz w:val="24"/>
        </w:rPr>
        <w:t>from</w:t>
      </w:r>
      <w:r>
        <w:rPr>
          <w:color w:val="34312C"/>
          <w:spacing w:val="-9"/>
          <w:sz w:val="24"/>
        </w:rPr>
        <w:t xml:space="preserve"> </w:t>
      </w:r>
      <w:r>
        <w:rPr>
          <w:color w:val="34312C"/>
          <w:sz w:val="24"/>
        </w:rPr>
        <w:t>diverse sources to assess performance in a clinical setting.</w:t>
      </w:r>
    </w:p>
    <w:p w14:paraId="7760FA4E">
      <w:pPr>
        <w:pStyle w:val="7"/>
        <w:spacing w:before="114"/>
      </w:pPr>
    </w:p>
    <w:p w14:paraId="5FCC416A">
      <w:pPr>
        <w:pStyle w:val="10"/>
        <w:numPr>
          <w:ilvl w:val="0"/>
          <w:numId w:val="4"/>
        </w:numPr>
        <w:tabs>
          <w:tab w:val="left" w:pos="898"/>
        </w:tabs>
        <w:spacing w:before="0" w:after="0" w:line="331" w:lineRule="auto"/>
        <w:ind w:left="898" w:right="675" w:hanging="332"/>
        <w:jc w:val="left"/>
        <w:rPr>
          <w:sz w:val="24"/>
        </w:rPr>
      </w:pPr>
      <w:r>
        <w:rPr>
          <w:b/>
          <w:color w:val="34312C"/>
          <w:sz w:val="24"/>
        </w:rPr>
        <w:t>User</w:t>
      </w:r>
      <w:r>
        <w:rPr>
          <w:b/>
          <w:color w:val="34312C"/>
          <w:spacing w:val="-10"/>
          <w:sz w:val="24"/>
        </w:rPr>
        <w:t xml:space="preserve"> </w:t>
      </w:r>
      <w:r>
        <w:rPr>
          <w:b/>
          <w:color w:val="34312C"/>
          <w:sz w:val="24"/>
        </w:rPr>
        <w:t>Acceptance</w:t>
      </w:r>
      <w:r>
        <w:rPr>
          <w:b/>
          <w:color w:val="34312C"/>
          <w:spacing w:val="-10"/>
          <w:sz w:val="24"/>
        </w:rPr>
        <w:t xml:space="preserve"> </w:t>
      </w:r>
      <w:r>
        <w:rPr>
          <w:b/>
          <w:color w:val="34312C"/>
          <w:sz w:val="24"/>
        </w:rPr>
        <w:t>Testing</w:t>
      </w:r>
      <w:r>
        <w:rPr>
          <w:b/>
          <w:color w:val="34312C"/>
          <w:spacing w:val="-11"/>
          <w:sz w:val="24"/>
        </w:rPr>
        <w:t xml:space="preserve"> </w:t>
      </w:r>
      <w:r>
        <w:rPr>
          <w:b/>
          <w:color w:val="34312C"/>
          <w:sz w:val="24"/>
        </w:rPr>
        <w:t>(UAT):</w:t>
      </w:r>
      <w:r>
        <w:rPr>
          <w:b/>
          <w:color w:val="34312C"/>
          <w:spacing w:val="-7"/>
          <w:sz w:val="24"/>
        </w:rPr>
        <w:t xml:space="preserve"> </w:t>
      </w:r>
      <w:r>
        <w:rPr>
          <w:color w:val="34312C"/>
          <w:sz w:val="24"/>
        </w:rPr>
        <w:t>Involve</w:t>
      </w:r>
      <w:r>
        <w:rPr>
          <w:color w:val="34312C"/>
          <w:spacing w:val="-11"/>
          <w:sz w:val="24"/>
        </w:rPr>
        <w:t xml:space="preserve"> </w:t>
      </w:r>
      <w:r>
        <w:rPr>
          <w:color w:val="34312C"/>
          <w:sz w:val="24"/>
        </w:rPr>
        <w:t>pathologists</w:t>
      </w:r>
      <w:r>
        <w:rPr>
          <w:color w:val="34312C"/>
          <w:spacing w:val="-10"/>
          <w:sz w:val="24"/>
        </w:rPr>
        <w:t xml:space="preserve"> </w:t>
      </w:r>
      <w:r>
        <w:rPr>
          <w:color w:val="34312C"/>
          <w:sz w:val="24"/>
        </w:rPr>
        <w:t>and</w:t>
      </w:r>
      <w:r>
        <w:rPr>
          <w:color w:val="34312C"/>
          <w:spacing w:val="-10"/>
          <w:sz w:val="24"/>
        </w:rPr>
        <w:t xml:space="preserve"> </w:t>
      </w:r>
      <w:r>
        <w:rPr>
          <w:color w:val="34312C"/>
          <w:sz w:val="24"/>
        </w:rPr>
        <w:t>lab</w:t>
      </w:r>
      <w:r>
        <w:rPr>
          <w:color w:val="34312C"/>
          <w:spacing w:val="-10"/>
          <w:sz w:val="24"/>
        </w:rPr>
        <w:t xml:space="preserve"> </w:t>
      </w:r>
      <w:r>
        <w:rPr>
          <w:color w:val="34312C"/>
          <w:sz w:val="24"/>
        </w:rPr>
        <w:t>technicians</w:t>
      </w:r>
      <w:r>
        <w:rPr>
          <w:color w:val="34312C"/>
          <w:spacing w:val="-10"/>
          <w:sz w:val="24"/>
        </w:rPr>
        <w:t xml:space="preserve"> </w:t>
      </w:r>
      <w:r>
        <w:rPr>
          <w:color w:val="34312C"/>
          <w:sz w:val="24"/>
        </w:rPr>
        <w:t>in</w:t>
      </w:r>
      <w:r>
        <w:rPr>
          <w:color w:val="34312C"/>
          <w:spacing w:val="-11"/>
          <w:sz w:val="24"/>
        </w:rPr>
        <w:t xml:space="preserve"> </w:t>
      </w:r>
      <w:r>
        <w:rPr>
          <w:color w:val="34312C"/>
          <w:sz w:val="24"/>
        </w:rPr>
        <w:t>testing</w:t>
      </w:r>
      <w:r>
        <w:rPr>
          <w:color w:val="34312C"/>
          <w:spacing w:val="-10"/>
          <w:sz w:val="24"/>
        </w:rPr>
        <w:t xml:space="preserve"> </w:t>
      </w:r>
      <w:r>
        <w:rPr>
          <w:color w:val="34312C"/>
          <w:sz w:val="24"/>
        </w:rPr>
        <w:t>the</w:t>
      </w:r>
      <w:r>
        <w:rPr>
          <w:color w:val="34312C"/>
          <w:spacing w:val="-12"/>
          <w:sz w:val="24"/>
        </w:rPr>
        <w:t xml:space="preserve"> </w:t>
      </w:r>
      <w:r>
        <w:rPr>
          <w:color w:val="34312C"/>
          <w:sz w:val="24"/>
        </w:rPr>
        <w:t>web application for usability and workflow integration.</w:t>
      </w:r>
    </w:p>
    <w:p w14:paraId="079DB0BF">
      <w:pPr>
        <w:pStyle w:val="10"/>
        <w:spacing w:after="0" w:line="331" w:lineRule="auto"/>
        <w:jc w:val="left"/>
        <w:rPr>
          <w:sz w:val="24"/>
        </w:rPr>
        <w:sectPr>
          <w:pgSz w:w="11920" w:h="16860"/>
          <w:pgMar w:top="1180" w:right="850" w:bottom="280" w:left="708" w:header="720" w:footer="720" w:gutter="0"/>
          <w:cols w:space="720" w:num="1"/>
        </w:sectPr>
      </w:pPr>
    </w:p>
    <w:p w14:paraId="2928633E">
      <w:pPr>
        <w:spacing w:before="5"/>
        <w:ind w:left="252" w:right="0" w:firstLine="0"/>
        <w:jc w:val="left"/>
        <w:rPr>
          <w:sz w:val="36"/>
        </w:rPr>
      </w:pPr>
      <w:r>
        <w:rPr>
          <w:color w:val="34312C"/>
          <w:spacing w:val="-10"/>
          <w:sz w:val="36"/>
        </w:rPr>
        <w:t>•</w:t>
      </w:r>
    </w:p>
    <w:p w14:paraId="48916FF7">
      <w:pPr>
        <w:pStyle w:val="10"/>
        <w:numPr>
          <w:ilvl w:val="0"/>
          <w:numId w:val="4"/>
        </w:numPr>
        <w:tabs>
          <w:tab w:val="left" w:pos="898"/>
        </w:tabs>
        <w:spacing w:before="33" w:after="0" w:line="331" w:lineRule="auto"/>
        <w:ind w:left="898" w:right="188" w:hanging="332"/>
        <w:jc w:val="left"/>
        <w:rPr>
          <w:sz w:val="24"/>
        </w:rPr>
      </w:pPr>
      <w:r>
        <w:rPr>
          <w:b/>
          <w:color w:val="34312C"/>
          <w:sz w:val="24"/>
        </w:rPr>
        <w:t>Performance</w:t>
      </w:r>
      <w:r>
        <w:rPr>
          <w:b/>
          <w:color w:val="34312C"/>
          <w:spacing w:val="-11"/>
          <w:sz w:val="24"/>
        </w:rPr>
        <w:t xml:space="preserve"> </w:t>
      </w:r>
      <w:r>
        <w:rPr>
          <w:b/>
          <w:color w:val="34312C"/>
          <w:sz w:val="24"/>
        </w:rPr>
        <w:t>Benchmarking:</w:t>
      </w:r>
      <w:r>
        <w:rPr>
          <w:b/>
          <w:color w:val="34312C"/>
          <w:spacing w:val="-8"/>
          <w:sz w:val="24"/>
        </w:rPr>
        <w:t xml:space="preserve"> </w:t>
      </w:r>
      <w:r>
        <w:rPr>
          <w:color w:val="34312C"/>
          <w:sz w:val="24"/>
        </w:rPr>
        <w:t>Compare</w:t>
      </w:r>
      <w:r>
        <w:rPr>
          <w:color w:val="34312C"/>
          <w:spacing w:val="-13"/>
          <w:sz w:val="24"/>
        </w:rPr>
        <w:t xml:space="preserve"> </w:t>
      </w:r>
      <w:r>
        <w:rPr>
          <w:color w:val="34312C"/>
          <w:sz w:val="24"/>
        </w:rPr>
        <w:t>HematoVision's</w:t>
      </w:r>
      <w:r>
        <w:rPr>
          <w:color w:val="34312C"/>
          <w:spacing w:val="-12"/>
          <w:sz w:val="24"/>
        </w:rPr>
        <w:t xml:space="preserve"> </w:t>
      </w:r>
      <w:r>
        <w:rPr>
          <w:color w:val="34312C"/>
          <w:sz w:val="24"/>
        </w:rPr>
        <w:t>performance</w:t>
      </w:r>
      <w:r>
        <w:rPr>
          <w:color w:val="34312C"/>
          <w:spacing w:val="-13"/>
          <w:sz w:val="24"/>
        </w:rPr>
        <w:t xml:space="preserve"> </w:t>
      </w:r>
      <w:r>
        <w:rPr>
          <w:color w:val="34312C"/>
          <w:sz w:val="24"/>
        </w:rPr>
        <w:t>against</w:t>
      </w:r>
      <w:r>
        <w:rPr>
          <w:color w:val="34312C"/>
          <w:spacing w:val="-12"/>
          <w:sz w:val="24"/>
        </w:rPr>
        <w:t xml:space="preserve"> </w:t>
      </w:r>
      <w:r>
        <w:rPr>
          <w:color w:val="34312C"/>
          <w:sz w:val="24"/>
        </w:rPr>
        <w:t>other</w:t>
      </w:r>
      <w:r>
        <w:rPr>
          <w:color w:val="34312C"/>
          <w:spacing w:val="-10"/>
          <w:sz w:val="24"/>
        </w:rPr>
        <w:t xml:space="preserve"> </w:t>
      </w:r>
      <w:r>
        <w:rPr>
          <w:color w:val="34312C"/>
          <w:sz w:val="24"/>
        </w:rPr>
        <w:t>state-of-the- art automated systems and human experts.</w:t>
      </w:r>
    </w:p>
    <w:p w14:paraId="1733401F">
      <w:pPr>
        <w:pStyle w:val="7"/>
        <w:spacing w:before="120"/>
      </w:pPr>
    </w:p>
    <w:p w14:paraId="4458C0B2">
      <w:pPr>
        <w:pStyle w:val="10"/>
        <w:numPr>
          <w:ilvl w:val="0"/>
          <w:numId w:val="4"/>
        </w:numPr>
        <w:tabs>
          <w:tab w:val="left" w:pos="898"/>
        </w:tabs>
        <w:spacing w:before="0" w:after="0" w:line="333" w:lineRule="auto"/>
        <w:ind w:left="898" w:right="562" w:hanging="332"/>
        <w:jc w:val="left"/>
        <w:rPr>
          <w:sz w:val="24"/>
        </w:rPr>
      </w:pPr>
      <w:r>
        <w:rPr>
          <w:b/>
          <w:color w:val="34312C"/>
          <w:sz w:val="24"/>
        </w:rPr>
        <w:t>Robustness</w:t>
      </w:r>
      <w:r>
        <w:rPr>
          <w:b/>
          <w:color w:val="34312C"/>
          <w:spacing w:val="-12"/>
          <w:sz w:val="24"/>
        </w:rPr>
        <w:t xml:space="preserve"> </w:t>
      </w:r>
      <w:r>
        <w:rPr>
          <w:b/>
          <w:color w:val="34312C"/>
          <w:sz w:val="24"/>
        </w:rPr>
        <w:t>Testing:</w:t>
      </w:r>
      <w:r>
        <w:rPr>
          <w:b/>
          <w:color w:val="34312C"/>
          <w:spacing w:val="-9"/>
          <w:sz w:val="24"/>
        </w:rPr>
        <w:t xml:space="preserve"> </w:t>
      </w:r>
      <w:r>
        <w:rPr>
          <w:color w:val="34312C"/>
          <w:sz w:val="24"/>
        </w:rPr>
        <w:t>Evaluate</w:t>
      </w:r>
      <w:r>
        <w:rPr>
          <w:color w:val="34312C"/>
          <w:spacing w:val="-9"/>
          <w:sz w:val="24"/>
        </w:rPr>
        <w:t xml:space="preserve"> </w:t>
      </w:r>
      <w:r>
        <w:rPr>
          <w:color w:val="34312C"/>
          <w:sz w:val="24"/>
        </w:rPr>
        <w:t>the</w:t>
      </w:r>
      <w:r>
        <w:rPr>
          <w:color w:val="34312C"/>
          <w:spacing w:val="-9"/>
          <w:sz w:val="24"/>
        </w:rPr>
        <w:t xml:space="preserve"> </w:t>
      </w:r>
      <w:r>
        <w:rPr>
          <w:color w:val="34312C"/>
          <w:sz w:val="24"/>
        </w:rPr>
        <w:t>model's</w:t>
      </w:r>
      <w:r>
        <w:rPr>
          <w:color w:val="34312C"/>
          <w:spacing w:val="-12"/>
          <w:sz w:val="24"/>
        </w:rPr>
        <w:t xml:space="preserve"> </w:t>
      </w:r>
      <w:r>
        <w:rPr>
          <w:color w:val="34312C"/>
          <w:sz w:val="24"/>
        </w:rPr>
        <w:t>performance</w:t>
      </w:r>
      <w:r>
        <w:rPr>
          <w:color w:val="34312C"/>
          <w:spacing w:val="-9"/>
          <w:sz w:val="24"/>
        </w:rPr>
        <w:t xml:space="preserve"> </w:t>
      </w:r>
      <w:r>
        <w:rPr>
          <w:color w:val="34312C"/>
          <w:sz w:val="24"/>
        </w:rPr>
        <w:t>under</w:t>
      </w:r>
      <w:r>
        <w:rPr>
          <w:color w:val="34312C"/>
          <w:spacing w:val="-9"/>
          <w:sz w:val="24"/>
        </w:rPr>
        <w:t xml:space="preserve"> </w:t>
      </w:r>
      <w:r>
        <w:rPr>
          <w:color w:val="34312C"/>
          <w:sz w:val="24"/>
        </w:rPr>
        <w:t>varying</w:t>
      </w:r>
      <w:r>
        <w:rPr>
          <w:color w:val="34312C"/>
          <w:spacing w:val="-10"/>
          <w:sz w:val="24"/>
        </w:rPr>
        <w:t xml:space="preserve"> </w:t>
      </w:r>
      <w:r>
        <w:rPr>
          <w:color w:val="34312C"/>
          <w:sz w:val="24"/>
        </w:rPr>
        <w:t>image</w:t>
      </w:r>
      <w:r>
        <w:rPr>
          <w:color w:val="34312C"/>
          <w:spacing w:val="-9"/>
          <w:sz w:val="24"/>
        </w:rPr>
        <w:t xml:space="preserve"> </w:t>
      </w:r>
      <w:r>
        <w:rPr>
          <w:color w:val="34312C"/>
          <w:sz w:val="24"/>
        </w:rPr>
        <w:t>qualities,</w:t>
      </w:r>
      <w:r>
        <w:rPr>
          <w:color w:val="34312C"/>
          <w:spacing w:val="-12"/>
          <w:sz w:val="24"/>
        </w:rPr>
        <w:t xml:space="preserve"> </w:t>
      </w:r>
      <w:r>
        <w:rPr>
          <w:color w:val="34312C"/>
          <w:sz w:val="24"/>
        </w:rPr>
        <w:t>noise levels, and atypical cell morphologies.</w:t>
      </w:r>
    </w:p>
    <w:p w14:paraId="526E8D7E">
      <w:pPr>
        <w:pStyle w:val="7"/>
        <w:spacing w:before="115"/>
      </w:pPr>
    </w:p>
    <w:p w14:paraId="3117667C">
      <w:pPr>
        <w:pStyle w:val="4"/>
        <w:numPr>
          <w:ilvl w:val="0"/>
          <w:numId w:val="4"/>
        </w:numPr>
        <w:tabs>
          <w:tab w:val="left" w:pos="897"/>
        </w:tabs>
        <w:spacing w:before="0" w:after="0" w:line="240" w:lineRule="auto"/>
        <w:ind w:left="897" w:right="0" w:hanging="331"/>
        <w:jc w:val="left"/>
      </w:pPr>
      <w:r>
        <w:rPr>
          <w:color w:val="34312C"/>
        </w:rPr>
        <w:t>Key</w:t>
      </w:r>
      <w:r>
        <w:rPr>
          <w:color w:val="34312C"/>
          <w:spacing w:val="-7"/>
        </w:rPr>
        <w:t xml:space="preserve"> </w:t>
      </w:r>
      <w:r>
        <w:rPr>
          <w:color w:val="34312C"/>
        </w:rPr>
        <w:t>metrics</w:t>
      </w:r>
      <w:r>
        <w:rPr>
          <w:color w:val="34312C"/>
          <w:spacing w:val="-7"/>
        </w:rPr>
        <w:t xml:space="preserve"> </w:t>
      </w:r>
      <w:r>
        <w:rPr>
          <w:color w:val="34312C"/>
        </w:rPr>
        <w:t>to</w:t>
      </w:r>
      <w:r>
        <w:rPr>
          <w:color w:val="34312C"/>
          <w:spacing w:val="-8"/>
        </w:rPr>
        <w:t xml:space="preserve"> </w:t>
      </w:r>
      <w:r>
        <w:rPr>
          <w:color w:val="34312C"/>
        </w:rPr>
        <w:t>track</w:t>
      </w:r>
      <w:r>
        <w:rPr>
          <w:color w:val="34312C"/>
          <w:spacing w:val="-5"/>
        </w:rPr>
        <w:t xml:space="preserve"> </w:t>
      </w:r>
      <w:r>
        <w:rPr>
          <w:color w:val="34312C"/>
        </w:rPr>
        <w:t>for</w:t>
      </w:r>
      <w:r>
        <w:rPr>
          <w:color w:val="34312C"/>
          <w:spacing w:val="-8"/>
        </w:rPr>
        <w:t xml:space="preserve"> </w:t>
      </w:r>
      <w:r>
        <w:rPr>
          <w:color w:val="34312C"/>
        </w:rPr>
        <w:t>problem-solution</w:t>
      </w:r>
      <w:r>
        <w:rPr>
          <w:color w:val="34312C"/>
          <w:spacing w:val="-5"/>
        </w:rPr>
        <w:t xml:space="preserve"> </w:t>
      </w:r>
      <w:r>
        <w:rPr>
          <w:color w:val="34312C"/>
          <w:spacing w:val="-4"/>
        </w:rPr>
        <w:t>fit:</w:t>
      </w:r>
    </w:p>
    <w:p w14:paraId="17037C7E">
      <w:pPr>
        <w:pStyle w:val="7"/>
        <w:spacing w:before="90"/>
        <w:rPr>
          <w:b/>
        </w:rPr>
      </w:pPr>
    </w:p>
    <w:p w14:paraId="6593E8F5">
      <w:pPr>
        <w:pStyle w:val="10"/>
        <w:numPr>
          <w:ilvl w:val="0"/>
          <w:numId w:val="4"/>
        </w:numPr>
        <w:tabs>
          <w:tab w:val="left" w:pos="898"/>
        </w:tabs>
        <w:spacing w:before="1" w:after="0" w:line="331" w:lineRule="auto"/>
        <w:ind w:left="898" w:right="477" w:hanging="332"/>
        <w:jc w:val="left"/>
        <w:rPr>
          <w:sz w:val="24"/>
        </w:rPr>
      </w:pPr>
      <w:r>
        <w:rPr>
          <w:b/>
          <w:color w:val="34312C"/>
          <w:sz w:val="24"/>
        </w:rPr>
        <w:t>Diagnostic</w:t>
      </w:r>
      <w:r>
        <w:rPr>
          <w:b/>
          <w:color w:val="34312C"/>
          <w:spacing w:val="-11"/>
          <w:sz w:val="24"/>
        </w:rPr>
        <w:t xml:space="preserve"> </w:t>
      </w:r>
      <w:r>
        <w:rPr>
          <w:b/>
          <w:color w:val="34312C"/>
          <w:sz w:val="24"/>
        </w:rPr>
        <w:t>Accuracy:</w:t>
      </w:r>
      <w:r>
        <w:rPr>
          <w:b/>
          <w:color w:val="34312C"/>
          <w:spacing w:val="-7"/>
          <w:sz w:val="24"/>
        </w:rPr>
        <w:t xml:space="preserve"> </w:t>
      </w:r>
      <w:r>
        <w:rPr>
          <w:color w:val="34312C"/>
          <w:sz w:val="24"/>
        </w:rPr>
        <w:t>Sensitivity,</w:t>
      </w:r>
      <w:r>
        <w:rPr>
          <w:color w:val="34312C"/>
          <w:spacing w:val="-10"/>
          <w:sz w:val="24"/>
        </w:rPr>
        <w:t xml:space="preserve"> </w:t>
      </w:r>
      <w:r>
        <w:rPr>
          <w:color w:val="34312C"/>
          <w:sz w:val="24"/>
        </w:rPr>
        <w:t>specificity,</w:t>
      </w:r>
      <w:r>
        <w:rPr>
          <w:color w:val="34312C"/>
          <w:spacing w:val="-10"/>
          <w:sz w:val="24"/>
        </w:rPr>
        <w:t xml:space="preserve"> </w:t>
      </w:r>
      <w:r>
        <w:rPr>
          <w:color w:val="34312C"/>
          <w:sz w:val="24"/>
        </w:rPr>
        <w:t>precision,</w:t>
      </w:r>
      <w:r>
        <w:rPr>
          <w:color w:val="34312C"/>
          <w:spacing w:val="-11"/>
          <w:sz w:val="24"/>
        </w:rPr>
        <w:t xml:space="preserve"> </w:t>
      </w:r>
      <w:r>
        <w:rPr>
          <w:color w:val="34312C"/>
          <w:sz w:val="24"/>
        </w:rPr>
        <w:t>recall,</w:t>
      </w:r>
      <w:r>
        <w:rPr>
          <w:color w:val="34312C"/>
          <w:spacing w:val="-9"/>
          <w:sz w:val="24"/>
        </w:rPr>
        <w:t xml:space="preserve"> </w:t>
      </w:r>
      <w:r>
        <w:rPr>
          <w:color w:val="34312C"/>
          <w:sz w:val="24"/>
        </w:rPr>
        <w:t>and</w:t>
      </w:r>
      <w:r>
        <w:rPr>
          <w:color w:val="34312C"/>
          <w:spacing w:val="-9"/>
          <w:sz w:val="24"/>
        </w:rPr>
        <w:t xml:space="preserve"> </w:t>
      </w:r>
      <w:r>
        <w:rPr>
          <w:color w:val="34312C"/>
          <w:sz w:val="24"/>
        </w:rPr>
        <w:t>F1-score</w:t>
      </w:r>
      <w:r>
        <w:rPr>
          <w:color w:val="34312C"/>
          <w:spacing w:val="-9"/>
          <w:sz w:val="24"/>
        </w:rPr>
        <w:t xml:space="preserve"> </w:t>
      </w:r>
      <w:r>
        <w:rPr>
          <w:color w:val="34312C"/>
          <w:sz w:val="24"/>
        </w:rPr>
        <w:t>for</w:t>
      </w:r>
      <w:r>
        <w:rPr>
          <w:color w:val="34312C"/>
          <w:spacing w:val="-9"/>
          <w:sz w:val="24"/>
        </w:rPr>
        <w:t xml:space="preserve"> </w:t>
      </w:r>
      <w:r>
        <w:rPr>
          <w:color w:val="34312C"/>
          <w:sz w:val="24"/>
        </w:rPr>
        <w:t>each</w:t>
      </w:r>
      <w:r>
        <w:rPr>
          <w:color w:val="34312C"/>
          <w:spacing w:val="-11"/>
          <w:sz w:val="24"/>
        </w:rPr>
        <w:t xml:space="preserve"> </w:t>
      </w:r>
      <w:r>
        <w:rPr>
          <w:color w:val="34312C"/>
          <w:sz w:val="24"/>
        </w:rPr>
        <w:t>blood</w:t>
      </w:r>
      <w:r>
        <w:rPr>
          <w:color w:val="34312C"/>
          <w:spacing w:val="-11"/>
          <w:sz w:val="24"/>
        </w:rPr>
        <w:t xml:space="preserve"> </w:t>
      </w:r>
      <w:r>
        <w:rPr>
          <w:color w:val="34312C"/>
          <w:sz w:val="24"/>
        </w:rPr>
        <w:t xml:space="preserve">cell </w:t>
      </w:r>
      <w:r>
        <w:rPr>
          <w:color w:val="34312C"/>
          <w:spacing w:val="-2"/>
          <w:sz w:val="24"/>
        </w:rPr>
        <w:t>type.</w:t>
      </w:r>
    </w:p>
    <w:p w14:paraId="000F7D02">
      <w:pPr>
        <w:pStyle w:val="7"/>
        <w:spacing w:before="122"/>
      </w:pPr>
    </w:p>
    <w:p w14:paraId="5D7C7FCE">
      <w:pPr>
        <w:pStyle w:val="10"/>
        <w:numPr>
          <w:ilvl w:val="0"/>
          <w:numId w:val="4"/>
        </w:numPr>
        <w:tabs>
          <w:tab w:val="left" w:pos="897"/>
        </w:tabs>
        <w:spacing w:before="0" w:after="0" w:line="240" w:lineRule="auto"/>
        <w:ind w:left="897" w:right="0" w:hanging="331"/>
        <w:jc w:val="left"/>
        <w:rPr>
          <w:sz w:val="24"/>
        </w:rPr>
      </w:pPr>
      <w:r>
        <w:rPr>
          <w:b/>
          <w:color w:val="34312C"/>
          <w:sz w:val="24"/>
        </w:rPr>
        <w:t>Turnaround</w:t>
      </w:r>
      <w:r>
        <w:rPr>
          <w:b/>
          <w:color w:val="34312C"/>
          <w:spacing w:val="-9"/>
          <w:sz w:val="24"/>
        </w:rPr>
        <w:t xml:space="preserve"> </w:t>
      </w:r>
      <w:r>
        <w:rPr>
          <w:b/>
          <w:color w:val="34312C"/>
          <w:sz w:val="24"/>
        </w:rPr>
        <w:t>Time:</w:t>
      </w:r>
      <w:r>
        <w:rPr>
          <w:b/>
          <w:color w:val="34312C"/>
          <w:spacing w:val="-5"/>
          <w:sz w:val="24"/>
        </w:rPr>
        <w:t xml:space="preserve"> </w:t>
      </w:r>
      <w:r>
        <w:rPr>
          <w:color w:val="34312C"/>
          <w:sz w:val="24"/>
        </w:rPr>
        <w:t>Reduction</w:t>
      </w:r>
      <w:r>
        <w:rPr>
          <w:color w:val="34312C"/>
          <w:spacing w:val="-6"/>
          <w:sz w:val="24"/>
        </w:rPr>
        <w:t xml:space="preserve"> </w:t>
      </w:r>
      <w:r>
        <w:rPr>
          <w:color w:val="34312C"/>
          <w:sz w:val="24"/>
        </w:rPr>
        <w:t>in</w:t>
      </w:r>
      <w:r>
        <w:rPr>
          <w:color w:val="34312C"/>
          <w:spacing w:val="-8"/>
          <w:sz w:val="24"/>
        </w:rPr>
        <w:t xml:space="preserve"> </w:t>
      </w:r>
      <w:r>
        <w:rPr>
          <w:color w:val="34312C"/>
          <w:sz w:val="24"/>
        </w:rPr>
        <w:t>time</w:t>
      </w:r>
      <w:r>
        <w:rPr>
          <w:color w:val="34312C"/>
          <w:spacing w:val="-7"/>
          <w:sz w:val="24"/>
        </w:rPr>
        <w:t xml:space="preserve"> </w:t>
      </w:r>
      <w:r>
        <w:rPr>
          <w:color w:val="34312C"/>
          <w:sz w:val="24"/>
        </w:rPr>
        <w:t>taken</w:t>
      </w:r>
      <w:r>
        <w:rPr>
          <w:color w:val="34312C"/>
          <w:spacing w:val="-6"/>
          <w:sz w:val="24"/>
        </w:rPr>
        <w:t xml:space="preserve"> </w:t>
      </w:r>
      <w:r>
        <w:rPr>
          <w:color w:val="34312C"/>
          <w:sz w:val="24"/>
        </w:rPr>
        <w:t>for</w:t>
      </w:r>
      <w:r>
        <w:rPr>
          <w:color w:val="34312C"/>
          <w:spacing w:val="-9"/>
          <w:sz w:val="24"/>
        </w:rPr>
        <w:t xml:space="preserve"> </w:t>
      </w:r>
      <w:r>
        <w:rPr>
          <w:color w:val="34312C"/>
          <w:sz w:val="24"/>
        </w:rPr>
        <w:t>blood</w:t>
      </w:r>
      <w:r>
        <w:rPr>
          <w:color w:val="34312C"/>
          <w:spacing w:val="-6"/>
          <w:sz w:val="24"/>
        </w:rPr>
        <w:t xml:space="preserve"> </w:t>
      </w:r>
      <w:r>
        <w:rPr>
          <w:color w:val="34312C"/>
          <w:sz w:val="24"/>
        </w:rPr>
        <w:t>cell</w:t>
      </w:r>
      <w:r>
        <w:rPr>
          <w:color w:val="34312C"/>
          <w:spacing w:val="-9"/>
          <w:sz w:val="24"/>
        </w:rPr>
        <w:t xml:space="preserve"> </w:t>
      </w:r>
      <w:r>
        <w:rPr>
          <w:color w:val="34312C"/>
          <w:spacing w:val="-2"/>
          <w:sz w:val="24"/>
        </w:rPr>
        <w:t>analysis.</w:t>
      </w:r>
    </w:p>
    <w:p w14:paraId="76D0AD48">
      <w:pPr>
        <w:pStyle w:val="7"/>
        <w:spacing w:before="95"/>
      </w:pPr>
    </w:p>
    <w:p w14:paraId="2A88D3CB">
      <w:pPr>
        <w:pStyle w:val="10"/>
        <w:numPr>
          <w:ilvl w:val="0"/>
          <w:numId w:val="4"/>
        </w:numPr>
        <w:tabs>
          <w:tab w:val="left" w:pos="897"/>
        </w:tabs>
        <w:spacing w:before="1" w:after="0" w:line="240" w:lineRule="auto"/>
        <w:ind w:left="897" w:right="0" w:hanging="331"/>
        <w:jc w:val="left"/>
        <w:rPr>
          <w:sz w:val="24"/>
        </w:rPr>
      </w:pPr>
      <w:r>
        <w:rPr>
          <w:b/>
          <w:color w:val="34312C"/>
          <w:sz w:val="24"/>
        </w:rPr>
        <w:t>User</w:t>
      </w:r>
      <w:r>
        <w:rPr>
          <w:b/>
          <w:color w:val="34312C"/>
          <w:spacing w:val="-5"/>
          <w:sz w:val="24"/>
        </w:rPr>
        <w:t xml:space="preserve"> </w:t>
      </w:r>
      <w:r>
        <w:rPr>
          <w:b/>
          <w:color w:val="34312C"/>
          <w:sz w:val="24"/>
        </w:rPr>
        <w:t>Satisfaction:</w:t>
      </w:r>
      <w:r>
        <w:rPr>
          <w:b/>
          <w:color w:val="34312C"/>
          <w:spacing w:val="-5"/>
          <w:sz w:val="24"/>
        </w:rPr>
        <w:t xml:space="preserve"> </w:t>
      </w:r>
      <w:r>
        <w:rPr>
          <w:color w:val="34312C"/>
          <w:sz w:val="24"/>
        </w:rPr>
        <w:t>Feedback</w:t>
      </w:r>
      <w:r>
        <w:rPr>
          <w:color w:val="34312C"/>
          <w:spacing w:val="-6"/>
          <w:sz w:val="24"/>
        </w:rPr>
        <w:t xml:space="preserve"> </w:t>
      </w:r>
      <w:r>
        <w:rPr>
          <w:color w:val="34312C"/>
          <w:sz w:val="24"/>
        </w:rPr>
        <w:t>from</w:t>
      </w:r>
      <w:r>
        <w:rPr>
          <w:color w:val="34312C"/>
          <w:spacing w:val="-5"/>
          <w:sz w:val="24"/>
        </w:rPr>
        <w:t xml:space="preserve"> </w:t>
      </w:r>
      <w:r>
        <w:rPr>
          <w:color w:val="34312C"/>
          <w:sz w:val="24"/>
        </w:rPr>
        <w:t>pathologists</w:t>
      </w:r>
      <w:r>
        <w:rPr>
          <w:color w:val="34312C"/>
          <w:spacing w:val="-5"/>
          <w:sz w:val="24"/>
        </w:rPr>
        <w:t xml:space="preserve"> </w:t>
      </w:r>
      <w:r>
        <w:rPr>
          <w:color w:val="34312C"/>
          <w:sz w:val="24"/>
        </w:rPr>
        <w:t>and</w:t>
      </w:r>
      <w:r>
        <w:rPr>
          <w:color w:val="34312C"/>
          <w:spacing w:val="-4"/>
          <w:sz w:val="24"/>
        </w:rPr>
        <w:t xml:space="preserve"> </w:t>
      </w:r>
      <w:r>
        <w:rPr>
          <w:color w:val="34312C"/>
          <w:sz w:val="24"/>
        </w:rPr>
        <w:t>lab</w:t>
      </w:r>
      <w:r>
        <w:rPr>
          <w:color w:val="34312C"/>
          <w:spacing w:val="-6"/>
          <w:sz w:val="24"/>
        </w:rPr>
        <w:t xml:space="preserve"> </w:t>
      </w:r>
      <w:r>
        <w:rPr>
          <w:color w:val="34312C"/>
          <w:sz w:val="24"/>
        </w:rPr>
        <w:t>technicians</w:t>
      </w:r>
      <w:r>
        <w:rPr>
          <w:color w:val="34312C"/>
          <w:spacing w:val="-6"/>
          <w:sz w:val="24"/>
        </w:rPr>
        <w:t xml:space="preserve"> </w:t>
      </w:r>
      <w:r>
        <w:rPr>
          <w:color w:val="34312C"/>
          <w:sz w:val="24"/>
        </w:rPr>
        <w:t>on</w:t>
      </w:r>
      <w:r>
        <w:rPr>
          <w:color w:val="34312C"/>
          <w:spacing w:val="-4"/>
          <w:sz w:val="24"/>
        </w:rPr>
        <w:t xml:space="preserve"> </w:t>
      </w:r>
      <w:r>
        <w:rPr>
          <w:color w:val="34312C"/>
          <w:sz w:val="24"/>
        </w:rPr>
        <w:t>ease</w:t>
      </w:r>
      <w:r>
        <w:rPr>
          <w:color w:val="34312C"/>
          <w:spacing w:val="-7"/>
          <w:sz w:val="24"/>
        </w:rPr>
        <w:t xml:space="preserve"> </w:t>
      </w:r>
      <w:r>
        <w:rPr>
          <w:color w:val="34312C"/>
          <w:sz w:val="24"/>
        </w:rPr>
        <w:t>of</w:t>
      </w:r>
      <w:r>
        <w:rPr>
          <w:color w:val="34312C"/>
          <w:spacing w:val="-6"/>
          <w:sz w:val="24"/>
        </w:rPr>
        <w:t xml:space="preserve"> </w:t>
      </w:r>
      <w:r>
        <w:rPr>
          <w:color w:val="34312C"/>
          <w:sz w:val="24"/>
        </w:rPr>
        <w:t>use</w:t>
      </w:r>
      <w:r>
        <w:rPr>
          <w:color w:val="34312C"/>
          <w:spacing w:val="-7"/>
          <w:sz w:val="24"/>
        </w:rPr>
        <w:t xml:space="preserve"> </w:t>
      </w:r>
      <w:r>
        <w:rPr>
          <w:color w:val="34312C"/>
          <w:sz w:val="24"/>
        </w:rPr>
        <w:t>and</w:t>
      </w:r>
      <w:r>
        <w:rPr>
          <w:color w:val="34312C"/>
          <w:spacing w:val="-5"/>
          <w:sz w:val="24"/>
        </w:rPr>
        <w:t xml:space="preserve"> </w:t>
      </w:r>
      <w:r>
        <w:rPr>
          <w:color w:val="34312C"/>
          <w:spacing w:val="-2"/>
          <w:sz w:val="24"/>
        </w:rPr>
        <w:t>reliability.</w:t>
      </w:r>
    </w:p>
    <w:p w14:paraId="3EBEF124">
      <w:pPr>
        <w:pStyle w:val="7"/>
        <w:spacing w:before="198"/>
      </w:pPr>
    </w:p>
    <w:p w14:paraId="7AD9327B">
      <w:pPr>
        <w:pStyle w:val="10"/>
        <w:numPr>
          <w:ilvl w:val="0"/>
          <w:numId w:val="4"/>
        </w:numPr>
        <w:tabs>
          <w:tab w:val="left" w:pos="897"/>
        </w:tabs>
        <w:spacing w:before="0" w:after="0" w:line="240" w:lineRule="auto"/>
        <w:ind w:left="897" w:right="0" w:hanging="331"/>
        <w:jc w:val="left"/>
        <w:rPr>
          <w:sz w:val="24"/>
        </w:rPr>
      </w:pPr>
      <w:r>
        <w:rPr>
          <w:b/>
          <w:color w:val="34312C"/>
          <w:sz w:val="24"/>
        </w:rPr>
        <w:t>Cost</w:t>
      </w:r>
      <w:r>
        <w:rPr>
          <w:b/>
          <w:color w:val="34312C"/>
          <w:spacing w:val="-8"/>
          <w:sz w:val="24"/>
        </w:rPr>
        <w:t xml:space="preserve"> </w:t>
      </w:r>
      <w:r>
        <w:rPr>
          <w:b/>
          <w:color w:val="34312C"/>
          <w:sz w:val="24"/>
        </w:rPr>
        <w:t>Savings:</w:t>
      </w:r>
      <w:r>
        <w:rPr>
          <w:b/>
          <w:color w:val="34312C"/>
          <w:spacing w:val="-7"/>
          <w:sz w:val="24"/>
        </w:rPr>
        <w:t xml:space="preserve"> </w:t>
      </w:r>
      <w:r>
        <w:rPr>
          <w:color w:val="34312C"/>
          <w:sz w:val="24"/>
        </w:rPr>
        <w:t>Quantifiable</w:t>
      </w:r>
      <w:r>
        <w:rPr>
          <w:color w:val="34312C"/>
          <w:spacing w:val="-7"/>
          <w:sz w:val="24"/>
        </w:rPr>
        <w:t xml:space="preserve"> </w:t>
      </w:r>
      <w:r>
        <w:rPr>
          <w:color w:val="34312C"/>
          <w:sz w:val="24"/>
        </w:rPr>
        <w:t>reduction</w:t>
      </w:r>
      <w:r>
        <w:rPr>
          <w:color w:val="34312C"/>
          <w:spacing w:val="-8"/>
          <w:sz w:val="24"/>
        </w:rPr>
        <w:t xml:space="preserve"> </w:t>
      </w:r>
      <w:r>
        <w:rPr>
          <w:color w:val="34312C"/>
          <w:sz w:val="24"/>
        </w:rPr>
        <w:t>in</w:t>
      </w:r>
      <w:r>
        <w:rPr>
          <w:color w:val="34312C"/>
          <w:spacing w:val="-8"/>
          <w:sz w:val="24"/>
        </w:rPr>
        <w:t xml:space="preserve"> </w:t>
      </w:r>
      <w:r>
        <w:rPr>
          <w:color w:val="34312C"/>
          <w:sz w:val="24"/>
        </w:rPr>
        <w:t>operational</w:t>
      </w:r>
      <w:r>
        <w:rPr>
          <w:color w:val="34312C"/>
          <w:spacing w:val="-8"/>
          <w:sz w:val="24"/>
        </w:rPr>
        <w:t xml:space="preserve"> </w:t>
      </w:r>
      <w:r>
        <w:rPr>
          <w:color w:val="34312C"/>
          <w:sz w:val="24"/>
        </w:rPr>
        <w:t>costs</w:t>
      </w:r>
      <w:r>
        <w:rPr>
          <w:color w:val="34312C"/>
          <w:spacing w:val="-8"/>
          <w:sz w:val="24"/>
        </w:rPr>
        <w:t xml:space="preserve"> </w:t>
      </w:r>
      <w:r>
        <w:rPr>
          <w:color w:val="34312C"/>
          <w:sz w:val="24"/>
        </w:rPr>
        <w:t>for</w:t>
      </w:r>
      <w:r>
        <w:rPr>
          <w:color w:val="34312C"/>
          <w:spacing w:val="-8"/>
          <w:sz w:val="24"/>
        </w:rPr>
        <w:t xml:space="preserve"> </w:t>
      </w:r>
      <w:r>
        <w:rPr>
          <w:color w:val="34312C"/>
          <w:spacing w:val="-2"/>
          <w:sz w:val="24"/>
        </w:rPr>
        <w:t>laboratories.</w:t>
      </w:r>
    </w:p>
    <w:p w14:paraId="780CEFED">
      <w:pPr>
        <w:pStyle w:val="7"/>
        <w:spacing w:before="99"/>
      </w:pPr>
    </w:p>
    <w:p w14:paraId="68E7A860">
      <w:pPr>
        <w:pStyle w:val="10"/>
        <w:numPr>
          <w:ilvl w:val="0"/>
          <w:numId w:val="4"/>
        </w:numPr>
        <w:tabs>
          <w:tab w:val="left" w:pos="897"/>
        </w:tabs>
        <w:spacing w:before="0" w:after="0" w:line="240" w:lineRule="auto"/>
        <w:ind w:left="897" w:right="0" w:hanging="331"/>
        <w:jc w:val="left"/>
        <w:rPr>
          <w:sz w:val="24"/>
        </w:rPr>
      </w:pPr>
      <w:r>
        <w:rPr>
          <w:b/>
          <w:color w:val="34312C"/>
          <w:sz w:val="24"/>
        </w:rPr>
        <w:t>Error</w:t>
      </w:r>
      <w:r>
        <w:rPr>
          <w:b/>
          <w:color w:val="34312C"/>
          <w:spacing w:val="-7"/>
          <w:sz w:val="24"/>
        </w:rPr>
        <w:t xml:space="preserve"> </w:t>
      </w:r>
      <w:r>
        <w:rPr>
          <w:b/>
          <w:color w:val="34312C"/>
          <w:sz w:val="24"/>
        </w:rPr>
        <w:t>Rate</w:t>
      </w:r>
      <w:r>
        <w:rPr>
          <w:b/>
          <w:color w:val="34312C"/>
          <w:spacing w:val="-9"/>
          <w:sz w:val="24"/>
        </w:rPr>
        <w:t xml:space="preserve"> </w:t>
      </w:r>
      <w:r>
        <w:rPr>
          <w:b/>
          <w:color w:val="34312C"/>
          <w:sz w:val="24"/>
        </w:rPr>
        <w:t>Reduction:</w:t>
      </w:r>
      <w:r>
        <w:rPr>
          <w:b/>
          <w:color w:val="34312C"/>
          <w:spacing w:val="-6"/>
          <w:sz w:val="24"/>
        </w:rPr>
        <w:t xml:space="preserve"> </w:t>
      </w:r>
      <w:r>
        <w:rPr>
          <w:color w:val="34312C"/>
          <w:sz w:val="24"/>
        </w:rPr>
        <w:t>Decrease</w:t>
      </w:r>
      <w:r>
        <w:rPr>
          <w:color w:val="34312C"/>
          <w:spacing w:val="-7"/>
          <w:sz w:val="24"/>
        </w:rPr>
        <w:t xml:space="preserve"> </w:t>
      </w:r>
      <w:r>
        <w:rPr>
          <w:color w:val="34312C"/>
          <w:sz w:val="24"/>
        </w:rPr>
        <w:t>in</w:t>
      </w:r>
      <w:r>
        <w:rPr>
          <w:color w:val="34312C"/>
          <w:spacing w:val="-7"/>
          <w:sz w:val="24"/>
        </w:rPr>
        <w:t xml:space="preserve"> </w:t>
      </w:r>
      <w:r>
        <w:rPr>
          <w:color w:val="34312C"/>
          <w:sz w:val="24"/>
        </w:rPr>
        <w:t>misclassification</w:t>
      </w:r>
      <w:r>
        <w:rPr>
          <w:color w:val="34312C"/>
          <w:spacing w:val="-7"/>
          <w:sz w:val="24"/>
        </w:rPr>
        <w:t xml:space="preserve"> </w:t>
      </w:r>
      <w:r>
        <w:rPr>
          <w:color w:val="34312C"/>
          <w:sz w:val="24"/>
        </w:rPr>
        <w:t>rates</w:t>
      </w:r>
      <w:r>
        <w:rPr>
          <w:color w:val="34312C"/>
          <w:spacing w:val="-8"/>
          <w:sz w:val="24"/>
        </w:rPr>
        <w:t xml:space="preserve"> </w:t>
      </w:r>
      <w:r>
        <w:rPr>
          <w:color w:val="34312C"/>
          <w:sz w:val="24"/>
        </w:rPr>
        <w:t>compared</w:t>
      </w:r>
      <w:r>
        <w:rPr>
          <w:color w:val="34312C"/>
          <w:spacing w:val="-9"/>
          <w:sz w:val="24"/>
        </w:rPr>
        <w:t xml:space="preserve"> </w:t>
      </w:r>
      <w:r>
        <w:rPr>
          <w:color w:val="34312C"/>
          <w:sz w:val="24"/>
        </w:rPr>
        <w:t>to</w:t>
      </w:r>
      <w:r>
        <w:rPr>
          <w:color w:val="34312C"/>
          <w:spacing w:val="-9"/>
          <w:sz w:val="24"/>
        </w:rPr>
        <w:t xml:space="preserve"> </w:t>
      </w:r>
      <w:r>
        <w:rPr>
          <w:color w:val="34312C"/>
          <w:sz w:val="24"/>
        </w:rPr>
        <w:t>manual</w:t>
      </w:r>
      <w:r>
        <w:rPr>
          <w:color w:val="34312C"/>
          <w:spacing w:val="-10"/>
          <w:sz w:val="24"/>
        </w:rPr>
        <w:t xml:space="preserve"> </w:t>
      </w:r>
      <w:r>
        <w:rPr>
          <w:color w:val="34312C"/>
          <w:spacing w:val="-2"/>
          <w:sz w:val="24"/>
        </w:rPr>
        <w:t>methods.</w:t>
      </w:r>
    </w:p>
    <w:p w14:paraId="6E6D7C56">
      <w:pPr>
        <w:pStyle w:val="7"/>
        <w:spacing w:before="198"/>
      </w:pPr>
    </w:p>
    <w:p w14:paraId="6A3613A4">
      <w:pPr>
        <w:pStyle w:val="4"/>
        <w:numPr>
          <w:ilvl w:val="0"/>
          <w:numId w:val="4"/>
        </w:numPr>
        <w:tabs>
          <w:tab w:val="left" w:pos="897"/>
        </w:tabs>
        <w:spacing w:before="1" w:after="0" w:line="240" w:lineRule="auto"/>
        <w:ind w:left="897" w:right="0" w:hanging="331"/>
        <w:jc w:val="left"/>
      </w:pPr>
      <w:r>
        <w:rPr>
          <w:color w:val="34312C"/>
        </w:rPr>
        <w:t>Action</w:t>
      </w:r>
      <w:r>
        <w:rPr>
          <w:color w:val="34312C"/>
          <w:spacing w:val="-5"/>
        </w:rPr>
        <w:t xml:space="preserve"> </w:t>
      </w:r>
      <w:r>
        <w:rPr>
          <w:color w:val="34312C"/>
          <w:spacing w:val="-2"/>
        </w:rPr>
        <w:t>items:</w:t>
      </w:r>
    </w:p>
    <w:p w14:paraId="26ACAC66">
      <w:pPr>
        <w:pStyle w:val="7"/>
        <w:spacing w:before="90"/>
        <w:rPr>
          <w:b/>
        </w:rPr>
      </w:pPr>
    </w:p>
    <w:p w14:paraId="0E3E85D5">
      <w:pPr>
        <w:pStyle w:val="10"/>
        <w:numPr>
          <w:ilvl w:val="0"/>
          <w:numId w:val="4"/>
        </w:numPr>
        <w:tabs>
          <w:tab w:val="left" w:pos="898"/>
        </w:tabs>
        <w:spacing w:before="0" w:after="0" w:line="331" w:lineRule="auto"/>
        <w:ind w:left="898" w:right="458" w:hanging="332"/>
        <w:jc w:val="left"/>
        <w:rPr>
          <w:sz w:val="24"/>
        </w:rPr>
      </w:pPr>
      <w:r>
        <w:rPr>
          <w:b/>
          <w:color w:val="34312C"/>
          <w:sz w:val="24"/>
        </w:rPr>
        <w:t>Expand</w:t>
      </w:r>
      <w:r>
        <w:rPr>
          <w:b/>
          <w:color w:val="34312C"/>
          <w:spacing w:val="-7"/>
          <w:sz w:val="24"/>
        </w:rPr>
        <w:t xml:space="preserve"> </w:t>
      </w:r>
      <w:r>
        <w:rPr>
          <w:b/>
          <w:color w:val="34312C"/>
          <w:sz w:val="24"/>
        </w:rPr>
        <w:t>Dataset:</w:t>
      </w:r>
      <w:r>
        <w:rPr>
          <w:b/>
          <w:color w:val="34312C"/>
          <w:spacing w:val="-5"/>
          <w:sz w:val="24"/>
        </w:rPr>
        <w:t xml:space="preserve"> </w:t>
      </w:r>
      <w:r>
        <w:rPr>
          <w:color w:val="34312C"/>
          <w:sz w:val="24"/>
        </w:rPr>
        <w:t>Acquire</w:t>
      </w:r>
      <w:r>
        <w:rPr>
          <w:color w:val="34312C"/>
          <w:spacing w:val="-10"/>
          <w:sz w:val="24"/>
        </w:rPr>
        <w:t xml:space="preserve"> </w:t>
      </w:r>
      <w:r>
        <w:rPr>
          <w:color w:val="34312C"/>
          <w:sz w:val="24"/>
        </w:rPr>
        <w:t>and</w:t>
      </w:r>
      <w:r>
        <w:rPr>
          <w:color w:val="34312C"/>
          <w:spacing w:val="-9"/>
          <w:sz w:val="24"/>
        </w:rPr>
        <w:t xml:space="preserve"> </w:t>
      </w:r>
      <w:r>
        <w:rPr>
          <w:color w:val="34312C"/>
          <w:sz w:val="24"/>
        </w:rPr>
        <w:t>incorporate</w:t>
      </w:r>
      <w:r>
        <w:rPr>
          <w:color w:val="34312C"/>
          <w:spacing w:val="-7"/>
          <w:sz w:val="24"/>
        </w:rPr>
        <w:t xml:space="preserve"> </w:t>
      </w:r>
      <w:r>
        <w:rPr>
          <w:color w:val="34312C"/>
          <w:sz w:val="24"/>
        </w:rPr>
        <w:t>more</w:t>
      </w:r>
      <w:r>
        <w:rPr>
          <w:color w:val="34312C"/>
          <w:spacing w:val="-10"/>
          <w:sz w:val="24"/>
        </w:rPr>
        <w:t xml:space="preserve"> </w:t>
      </w:r>
      <w:r>
        <w:rPr>
          <w:color w:val="34312C"/>
          <w:sz w:val="24"/>
        </w:rPr>
        <w:t>diverse</w:t>
      </w:r>
      <w:r>
        <w:rPr>
          <w:color w:val="34312C"/>
          <w:spacing w:val="-7"/>
          <w:sz w:val="24"/>
        </w:rPr>
        <w:t xml:space="preserve"> </w:t>
      </w:r>
      <w:r>
        <w:rPr>
          <w:color w:val="34312C"/>
          <w:sz w:val="24"/>
        </w:rPr>
        <w:t>and</w:t>
      </w:r>
      <w:r>
        <w:rPr>
          <w:color w:val="34312C"/>
          <w:spacing w:val="-9"/>
          <w:sz w:val="24"/>
        </w:rPr>
        <w:t xml:space="preserve"> </w:t>
      </w:r>
      <w:r>
        <w:rPr>
          <w:color w:val="34312C"/>
          <w:sz w:val="24"/>
        </w:rPr>
        <w:t>larger</w:t>
      </w:r>
      <w:r>
        <w:rPr>
          <w:color w:val="34312C"/>
          <w:spacing w:val="-7"/>
          <w:sz w:val="24"/>
        </w:rPr>
        <w:t xml:space="preserve"> </w:t>
      </w:r>
      <w:r>
        <w:rPr>
          <w:color w:val="34312C"/>
          <w:sz w:val="24"/>
        </w:rPr>
        <w:t>datasets,</w:t>
      </w:r>
      <w:r>
        <w:rPr>
          <w:color w:val="34312C"/>
          <w:spacing w:val="-8"/>
          <w:sz w:val="24"/>
        </w:rPr>
        <w:t xml:space="preserve"> </w:t>
      </w:r>
      <w:r>
        <w:rPr>
          <w:color w:val="34312C"/>
          <w:sz w:val="24"/>
        </w:rPr>
        <w:t>including</w:t>
      </w:r>
      <w:r>
        <w:rPr>
          <w:color w:val="34312C"/>
          <w:spacing w:val="-8"/>
          <w:sz w:val="24"/>
        </w:rPr>
        <w:t xml:space="preserve"> </w:t>
      </w:r>
      <w:r>
        <w:rPr>
          <w:color w:val="34312C"/>
          <w:sz w:val="24"/>
        </w:rPr>
        <w:t>images from various clinical settings and patient populations.</w:t>
      </w:r>
    </w:p>
    <w:p w14:paraId="5E223F13">
      <w:pPr>
        <w:pStyle w:val="7"/>
        <w:spacing w:before="122"/>
      </w:pPr>
    </w:p>
    <w:p w14:paraId="399BDC6D">
      <w:pPr>
        <w:pStyle w:val="10"/>
        <w:numPr>
          <w:ilvl w:val="0"/>
          <w:numId w:val="4"/>
        </w:numPr>
        <w:tabs>
          <w:tab w:val="left" w:pos="898"/>
        </w:tabs>
        <w:spacing w:before="0" w:after="0" w:line="331" w:lineRule="auto"/>
        <w:ind w:left="898" w:right="731" w:hanging="332"/>
        <w:jc w:val="left"/>
        <w:rPr>
          <w:sz w:val="24"/>
        </w:rPr>
      </w:pPr>
      <w:r>
        <w:rPr>
          <w:b/>
          <w:color w:val="34312C"/>
          <w:sz w:val="24"/>
        </w:rPr>
        <w:t>Model</w:t>
      </w:r>
      <w:r>
        <w:rPr>
          <w:b/>
          <w:color w:val="34312C"/>
          <w:spacing w:val="-7"/>
          <w:sz w:val="24"/>
        </w:rPr>
        <w:t xml:space="preserve"> </w:t>
      </w:r>
      <w:r>
        <w:rPr>
          <w:b/>
          <w:color w:val="34312C"/>
          <w:sz w:val="24"/>
        </w:rPr>
        <w:t>Refinement:</w:t>
      </w:r>
      <w:r>
        <w:rPr>
          <w:b/>
          <w:color w:val="34312C"/>
          <w:spacing w:val="-7"/>
          <w:sz w:val="24"/>
        </w:rPr>
        <w:t xml:space="preserve"> </w:t>
      </w:r>
      <w:r>
        <w:rPr>
          <w:color w:val="34312C"/>
          <w:sz w:val="24"/>
        </w:rPr>
        <w:t>Explore</w:t>
      </w:r>
      <w:r>
        <w:rPr>
          <w:color w:val="34312C"/>
          <w:spacing w:val="-7"/>
          <w:sz w:val="24"/>
        </w:rPr>
        <w:t xml:space="preserve"> </w:t>
      </w:r>
      <w:r>
        <w:rPr>
          <w:color w:val="34312C"/>
          <w:sz w:val="24"/>
        </w:rPr>
        <w:t>advanced</w:t>
      </w:r>
      <w:r>
        <w:rPr>
          <w:color w:val="34312C"/>
          <w:spacing w:val="-9"/>
          <w:sz w:val="24"/>
        </w:rPr>
        <w:t xml:space="preserve"> </w:t>
      </w:r>
      <w:r>
        <w:rPr>
          <w:color w:val="34312C"/>
          <w:sz w:val="24"/>
        </w:rPr>
        <w:t>deep</w:t>
      </w:r>
      <w:r>
        <w:rPr>
          <w:color w:val="34312C"/>
          <w:spacing w:val="-7"/>
          <w:sz w:val="24"/>
        </w:rPr>
        <w:t xml:space="preserve"> </w:t>
      </w:r>
      <w:r>
        <w:rPr>
          <w:color w:val="34312C"/>
          <w:sz w:val="24"/>
        </w:rPr>
        <w:t>learning</w:t>
      </w:r>
      <w:r>
        <w:rPr>
          <w:color w:val="34312C"/>
          <w:spacing w:val="-8"/>
          <w:sz w:val="24"/>
        </w:rPr>
        <w:t xml:space="preserve"> </w:t>
      </w:r>
      <w:r>
        <w:rPr>
          <w:color w:val="34312C"/>
          <w:sz w:val="24"/>
        </w:rPr>
        <w:t>architectures,</w:t>
      </w:r>
      <w:r>
        <w:rPr>
          <w:color w:val="34312C"/>
          <w:spacing w:val="-7"/>
          <w:sz w:val="24"/>
        </w:rPr>
        <w:t xml:space="preserve"> </w:t>
      </w:r>
      <w:r>
        <w:rPr>
          <w:color w:val="34312C"/>
          <w:sz w:val="24"/>
        </w:rPr>
        <w:t>ensemble</w:t>
      </w:r>
      <w:r>
        <w:rPr>
          <w:color w:val="34312C"/>
          <w:spacing w:val="-7"/>
          <w:sz w:val="24"/>
        </w:rPr>
        <w:t xml:space="preserve"> </w:t>
      </w:r>
      <w:r>
        <w:rPr>
          <w:color w:val="34312C"/>
          <w:sz w:val="24"/>
        </w:rPr>
        <w:t>methods,</w:t>
      </w:r>
      <w:r>
        <w:rPr>
          <w:color w:val="34312C"/>
          <w:spacing w:val="-8"/>
          <w:sz w:val="24"/>
        </w:rPr>
        <w:t xml:space="preserve"> </w:t>
      </w:r>
      <w:r>
        <w:rPr>
          <w:color w:val="34312C"/>
          <w:sz w:val="24"/>
        </w:rPr>
        <w:t>or further fine-tuning strategies to improve accuracy and robustness.</w:t>
      </w:r>
    </w:p>
    <w:p w14:paraId="3CD67A2E">
      <w:pPr>
        <w:pStyle w:val="7"/>
        <w:spacing w:before="120"/>
      </w:pPr>
    </w:p>
    <w:p w14:paraId="10028F40">
      <w:pPr>
        <w:pStyle w:val="10"/>
        <w:numPr>
          <w:ilvl w:val="0"/>
          <w:numId w:val="4"/>
        </w:numPr>
        <w:tabs>
          <w:tab w:val="left" w:pos="898"/>
        </w:tabs>
        <w:spacing w:before="0" w:after="0" w:line="333" w:lineRule="auto"/>
        <w:ind w:left="898" w:right="126" w:hanging="332"/>
        <w:jc w:val="left"/>
        <w:rPr>
          <w:sz w:val="24"/>
        </w:rPr>
      </w:pPr>
      <w:r>
        <w:rPr>
          <w:b/>
          <w:color w:val="34312C"/>
          <w:sz w:val="24"/>
        </w:rPr>
        <w:t>Feature</w:t>
      </w:r>
      <w:r>
        <w:rPr>
          <w:b/>
          <w:color w:val="34312C"/>
          <w:spacing w:val="-10"/>
          <w:sz w:val="24"/>
        </w:rPr>
        <w:t xml:space="preserve"> </w:t>
      </w:r>
      <w:r>
        <w:rPr>
          <w:b/>
          <w:color w:val="34312C"/>
          <w:sz w:val="24"/>
        </w:rPr>
        <w:t>Enhancement:</w:t>
      </w:r>
      <w:r>
        <w:rPr>
          <w:b/>
          <w:color w:val="34312C"/>
          <w:spacing w:val="-6"/>
          <w:sz w:val="24"/>
        </w:rPr>
        <w:t xml:space="preserve"> </w:t>
      </w:r>
      <w:r>
        <w:rPr>
          <w:color w:val="34312C"/>
          <w:sz w:val="24"/>
        </w:rPr>
        <w:t>Consider</w:t>
      </w:r>
      <w:r>
        <w:rPr>
          <w:color w:val="34312C"/>
          <w:spacing w:val="-10"/>
          <w:sz w:val="24"/>
        </w:rPr>
        <w:t xml:space="preserve"> </w:t>
      </w:r>
      <w:r>
        <w:rPr>
          <w:color w:val="34312C"/>
          <w:sz w:val="24"/>
        </w:rPr>
        <w:t>adding</w:t>
      </w:r>
      <w:r>
        <w:rPr>
          <w:color w:val="34312C"/>
          <w:spacing w:val="-11"/>
          <w:sz w:val="24"/>
        </w:rPr>
        <w:t xml:space="preserve"> </w:t>
      </w:r>
      <w:r>
        <w:rPr>
          <w:color w:val="34312C"/>
          <w:sz w:val="24"/>
        </w:rPr>
        <w:t>features</w:t>
      </w:r>
      <w:r>
        <w:rPr>
          <w:color w:val="34312C"/>
          <w:spacing w:val="-9"/>
          <w:sz w:val="24"/>
        </w:rPr>
        <w:t xml:space="preserve"> </w:t>
      </w:r>
      <w:r>
        <w:rPr>
          <w:color w:val="34312C"/>
          <w:sz w:val="24"/>
        </w:rPr>
        <w:t>like</w:t>
      </w:r>
      <w:r>
        <w:rPr>
          <w:color w:val="34312C"/>
          <w:spacing w:val="-8"/>
          <w:sz w:val="24"/>
        </w:rPr>
        <w:t xml:space="preserve"> </w:t>
      </w:r>
      <w:r>
        <w:rPr>
          <w:color w:val="34312C"/>
          <w:sz w:val="24"/>
        </w:rPr>
        <w:t>confidence</w:t>
      </w:r>
      <w:r>
        <w:rPr>
          <w:color w:val="34312C"/>
          <w:spacing w:val="-8"/>
          <w:sz w:val="24"/>
        </w:rPr>
        <w:t xml:space="preserve"> </w:t>
      </w:r>
      <w:r>
        <w:rPr>
          <w:color w:val="34312C"/>
          <w:sz w:val="24"/>
        </w:rPr>
        <w:t>scores</w:t>
      </w:r>
      <w:r>
        <w:rPr>
          <w:color w:val="34312C"/>
          <w:spacing w:val="-11"/>
          <w:sz w:val="24"/>
        </w:rPr>
        <w:t xml:space="preserve"> </w:t>
      </w:r>
      <w:r>
        <w:rPr>
          <w:color w:val="34312C"/>
          <w:sz w:val="24"/>
        </w:rPr>
        <w:t>for</w:t>
      </w:r>
      <w:r>
        <w:rPr>
          <w:color w:val="34312C"/>
          <w:spacing w:val="-10"/>
          <w:sz w:val="24"/>
        </w:rPr>
        <w:t xml:space="preserve"> </w:t>
      </w:r>
      <w:r>
        <w:rPr>
          <w:color w:val="34312C"/>
          <w:sz w:val="24"/>
        </w:rPr>
        <w:t>predictions,</w:t>
      </w:r>
      <w:r>
        <w:rPr>
          <w:color w:val="34312C"/>
          <w:spacing w:val="-11"/>
          <w:sz w:val="24"/>
        </w:rPr>
        <w:t xml:space="preserve"> </w:t>
      </w:r>
      <w:r>
        <w:rPr>
          <w:color w:val="34312C"/>
          <w:sz w:val="24"/>
        </w:rPr>
        <w:t>anomaly detection, or integration with LIS.</w:t>
      </w:r>
    </w:p>
    <w:p w14:paraId="09D3BE5A">
      <w:pPr>
        <w:pStyle w:val="10"/>
        <w:spacing w:after="0" w:line="333" w:lineRule="auto"/>
        <w:jc w:val="left"/>
        <w:rPr>
          <w:sz w:val="24"/>
        </w:rPr>
        <w:sectPr>
          <w:pgSz w:w="11920" w:h="16860"/>
          <w:pgMar w:top="700" w:right="850" w:bottom="280" w:left="708" w:header="720" w:footer="720" w:gutter="0"/>
          <w:cols w:space="720" w:num="1"/>
        </w:sectPr>
      </w:pPr>
    </w:p>
    <w:p w14:paraId="37481647">
      <w:pPr>
        <w:pStyle w:val="10"/>
        <w:numPr>
          <w:ilvl w:val="0"/>
          <w:numId w:val="4"/>
        </w:numPr>
        <w:tabs>
          <w:tab w:val="left" w:pos="898"/>
        </w:tabs>
        <w:spacing w:before="0" w:after="0" w:line="333" w:lineRule="auto"/>
        <w:ind w:left="898" w:right="982" w:hanging="332"/>
        <w:jc w:val="left"/>
        <w:rPr>
          <w:sz w:val="24"/>
        </w:rPr>
      </w:pPr>
      <w:r>
        <w:rPr>
          <w:b/>
          <w:color w:val="34312C"/>
          <w:sz w:val="24"/>
        </w:rPr>
        <w:t>Regulatory</w:t>
      </w:r>
      <w:r>
        <w:rPr>
          <w:b/>
          <w:color w:val="34312C"/>
          <w:spacing w:val="-10"/>
          <w:sz w:val="24"/>
        </w:rPr>
        <w:t xml:space="preserve"> </w:t>
      </w:r>
      <w:r>
        <w:rPr>
          <w:b/>
          <w:color w:val="34312C"/>
          <w:sz w:val="24"/>
        </w:rPr>
        <w:t>Pathway</w:t>
      </w:r>
      <w:r>
        <w:rPr>
          <w:b/>
          <w:color w:val="34312C"/>
          <w:spacing w:val="-10"/>
          <w:sz w:val="24"/>
        </w:rPr>
        <w:t xml:space="preserve"> </w:t>
      </w:r>
      <w:r>
        <w:rPr>
          <w:b/>
          <w:color w:val="34312C"/>
          <w:sz w:val="24"/>
        </w:rPr>
        <w:t>Planning:</w:t>
      </w:r>
      <w:r>
        <w:rPr>
          <w:b/>
          <w:color w:val="34312C"/>
          <w:spacing w:val="-7"/>
          <w:sz w:val="24"/>
        </w:rPr>
        <w:t xml:space="preserve"> </w:t>
      </w:r>
      <w:r>
        <w:rPr>
          <w:color w:val="34312C"/>
          <w:sz w:val="24"/>
        </w:rPr>
        <w:t>Begin</w:t>
      </w:r>
      <w:r>
        <w:rPr>
          <w:color w:val="34312C"/>
          <w:spacing w:val="-10"/>
          <w:sz w:val="24"/>
        </w:rPr>
        <w:t xml:space="preserve"> </w:t>
      </w:r>
      <w:r>
        <w:rPr>
          <w:color w:val="34312C"/>
          <w:sz w:val="24"/>
        </w:rPr>
        <w:t>researching</w:t>
      </w:r>
      <w:r>
        <w:rPr>
          <w:color w:val="34312C"/>
          <w:spacing w:val="-11"/>
          <w:sz w:val="24"/>
        </w:rPr>
        <w:t xml:space="preserve"> </w:t>
      </w:r>
      <w:r>
        <w:rPr>
          <w:color w:val="34312C"/>
          <w:sz w:val="24"/>
        </w:rPr>
        <w:t>and</w:t>
      </w:r>
      <w:r>
        <w:rPr>
          <w:color w:val="34312C"/>
          <w:spacing w:val="-10"/>
          <w:sz w:val="24"/>
        </w:rPr>
        <w:t xml:space="preserve"> </w:t>
      </w:r>
      <w:r>
        <w:rPr>
          <w:color w:val="34312C"/>
          <w:sz w:val="24"/>
        </w:rPr>
        <w:t>planning</w:t>
      </w:r>
      <w:r>
        <w:rPr>
          <w:color w:val="34312C"/>
          <w:spacing w:val="-9"/>
          <w:sz w:val="24"/>
        </w:rPr>
        <w:t xml:space="preserve"> </w:t>
      </w:r>
      <w:r>
        <w:rPr>
          <w:color w:val="34312C"/>
          <w:sz w:val="24"/>
        </w:rPr>
        <w:t>for</w:t>
      </w:r>
      <w:r>
        <w:rPr>
          <w:color w:val="34312C"/>
          <w:spacing w:val="-10"/>
          <w:sz w:val="24"/>
        </w:rPr>
        <w:t xml:space="preserve"> </w:t>
      </w:r>
      <w:r>
        <w:rPr>
          <w:color w:val="34312C"/>
          <w:sz w:val="24"/>
        </w:rPr>
        <w:t>necessary</w:t>
      </w:r>
      <w:r>
        <w:rPr>
          <w:color w:val="34312C"/>
          <w:spacing w:val="-9"/>
          <w:sz w:val="24"/>
        </w:rPr>
        <w:t xml:space="preserve"> </w:t>
      </w:r>
      <w:r>
        <w:rPr>
          <w:color w:val="34312C"/>
          <w:sz w:val="24"/>
        </w:rPr>
        <w:t>regulatory approvals for medical device software.</w:t>
      </w:r>
    </w:p>
    <w:p w14:paraId="1C71E3B6">
      <w:pPr>
        <w:pStyle w:val="7"/>
        <w:spacing w:before="113"/>
      </w:pPr>
    </w:p>
    <w:p w14:paraId="287D47D4">
      <w:pPr>
        <w:pStyle w:val="10"/>
        <w:numPr>
          <w:ilvl w:val="0"/>
          <w:numId w:val="4"/>
        </w:numPr>
        <w:tabs>
          <w:tab w:val="left" w:pos="898"/>
        </w:tabs>
        <w:spacing w:before="0" w:after="0" w:line="333" w:lineRule="auto"/>
        <w:ind w:left="898" w:right="380" w:hanging="332"/>
        <w:jc w:val="left"/>
        <w:rPr>
          <w:sz w:val="24"/>
        </w:rPr>
      </w:pPr>
      <w:r>
        <w:rPr>
          <w:b/>
          <w:color w:val="34312C"/>
          <w:sz w:val="24"/>
        </w:rPr>
        <w:t>Pilot</w:t>
      </w:r>
      <w:r>
        <w:rPr>
          <w:b/>
          <w:color w:val="34312C"/>
          <w:spacing w:val="-8"/>
          <w:sz w:val="24"/>
        </w:rPr>
        <w:t xml:space="preserve"> </w:t>
      </w:r>
      <w:r>
        <w:rPr>
          <w:b/>
          <w:color w:val="34312C"/>
          <w:sz w:val="24"/>
        </w:rPr>
        <w:t>Programs:</w:t>
      </w:r>
      <w:r>
        <w:rPr>
          <w:b/>
          <w:color w:val="34312C"/>
          <w:spacing w:val="-5"/>
          <w:sz w:val="24"/>
        </w:rPr>
        <w:t xml:space="preserve"> </w:t>
      </w:r>
      <w:r>
        <w:rPr>
          <w:color w:val="34312C"/>
          <w:sz w:val="24"/>
        </w:rPr>
        <w:t>Implement</w:t>
      </w:r>
      <w:r>
        <w:rPr>
          <w:color w:val="34312C"/>
          <w:spacing w:val="-8"/>
          <w:sz w:val="24"/>
        </w:rPr>
        <w:t xml:space="preserve"> </w:t>
      </w:r>
      <w:r>
        <w:rPr>
          <w:color w:val="34312C"/>
          <w:sz w:val="24"/>
        </w:rPr>
        <w:t>pilot</w:t>
      </w:r>
      <w:r>
        <w:rPr>
          <w:color w:val="34312C"/>
          <w:spacing w:val="-8"/>
          <w:sz w:val="24"/>
        </w:rPr>
        <w:t xml:space="preserve"> </w:t>
      </w:r>
      <w:r>
        <w:rPr>
          <w:color w:val="34312C"/>
          <w:sz w:val="24"/>
        </w:rPr>
        <w:t>programs</w:t>
      </w:r>
      <w:r>
        <w:rPr>
          <w:color w:val="34312C"/>
          <w:spacing w:val="-7"/>
          <w:sz w:val="24"/>
        </w:rPr>
        <w:t xml:space="preserve"> </w:t>
      </w:r>
      <w:r>
        <w:rPr>
          <w:color w:val="34312C"/>
          <w:sz w:val="24"/>
        </w:rPr>
        <w:t>in</w:t>
      </w:r>
      <w:r>
        <w:rPr>
          <w:color w:val="34312C"/>
          <w:spacing w:val="-6"/>
          <w:sz w:val="24"/>
        </w:rPr>
        <w:t xml:space="preserve"> </w:t>
      </w:r>
      <w:r>
        <w:rPr>
          <w:color w:val="34312C"/>
          <w:sz w:val="24"/>
        </w:rPr>
        <w:t>selected</w:t>
      </w:r>
      <w:r>
        <w:rPr>
          <w:color w:val="34312C"/>
          <w:spacing w:val="-5"/>
          <w:sz w:val="24"/>
        </w:rPr>
        <w:t xml:space="preserve"> </w:t>
      </w:r>
      <w:r>
        <w:rPr>
          <w:color w:val="34312C"/>
          <w:sz w:val="24"/>
        </w:rPr>
        <w:t>laboratories</w:t>
      </w:r>
      <w:r>
        <w:rPr>
          <w:color w:val="34312C"/>
          <w:spacing w:val="-7"/>
          <w:sz w:val="24"/>
        </w:rPr>
        <w:t xml:space="preserve"> </w:t>
      </w:r>
      <w:r>
        <w:rPr>
          <w:color w:val="34312C"/>
          <w:sz w:val="24"/>
        </w:rPr>
        <w:t>or</w:t>
      </w:r>
      <w:r>
        <w:rPr>
          <w:color w:val="34312C"/>
          <w:spacing w:val="-8"/>
          <w:sz w:val="24"/>
        </w:rPr>
        <w:t xml:space="preserve"> </w:t>
      </w:r>
      <w:r>
        <w:rPr>
          <w:color w:val="34312C"/>
          <w:sz w:val="24"/>
        </w:rPr>
        <w:t>hospitals</w:t>
      </w:r>
      <w:r>
        <w:rPr>
          <w:color w:val="34312C"/>
          <w:spacing w:val="-7"/>
          <w:sz w:val="24"/>
        </w:rPr>
        <w:t xml:space="preserve"> </w:t>
      </w:r>
      <w:r>
        <w:rPr>
          <w:color w:val="34312C"/>
          <w:sz w:val="24"/>
        </w:rPr>
        <w:t>to</w:t>
      </w:r>
      <w:r>
        <w:rPr>
          <w:color w:val="34312C"/>
          <w:spacing w:val="-6"/>
          <w:sz w:val="24"/>
        </w:rPr>
        <w:t xml:space="preserve"> </w:t>
      </w:r>
      <w:r>
        <w:rPr>
          <w:color w:val="34312C"/>
          <w:sz w:val="24"/>
        </w:rPr>
        <w:t>gather</w:t>
      </w:r>
      <w:r>
        <w:rPr>
          <w:color w:val="34312C"/>
          <w:spacing w:val="-8"/>
          <w:sz w:val="24"/>
        </w:rPr>
        <w:t xml:space="preserve"> </w:t>
      </w:r>
      <w:r>
        <w:rPr>
          <w:color w:val="34312C"/>
          <w:sz w:val="24"/>
        </w:rPr>
        <w:t>real- world feedback and demonstrate value.</w:t>
      </w:r>
    </w:p>
    <w:p w14:paraId="7F5B207C">
      <w:pPr>
        <w:pStyle w:val="7"/>
        <w:spacing w:before="114"/>
      </w:pPr>
    </w:p>
    <w:p w14:paraId="42A456D9">
      <w:pPr>
        <w:pStyle w:val="10"/>
        <w:numPr>
          <w:ilvl w:val="0"/>
          <w:numId w:val="4"/>
        </w:numPr>
        <w:tabs>
          <w:tab w:val="left" w:pos="898"/>
        </w:tabs>
        <w:spacing w:before="0" w:after="0" w:line="333" w:lineRule="auto"/>
        <w:ind w:left="898" w:right="439" w:hanging="341"/>
        <w:jc w:val="left"/>
        <w:rPr>
          <w:sz w:val="24"/>
        </w:rPr>
      </w:pPr>
      <w:r>
        <w:rPr>
          <w:b/>
          <w:color w:val="34312C"/>
          <w:sz w:val="24"/>
        </w:rPr>
        <w:t>Scalability</w:t>
      </w:r>
      <w:r>
        <w:rPr>
          <w:b/>
          <w:color w:val="34312C"/>
          <w:spacing w:val="-10"/>
          <w:sz w:val="24"/>
        </w:rPr>
        <w:t xml:space="preserve"> </w:t>
      </w:r>
      <w:r>
        <w:rPr>
          <w:b/>
          <w:color w:val="34312C"/>
          <w:sz w:val="24"/>
        </w:rPr>
        <w:t>Assessment:</w:t>
      </w:r>
      <w:r>
        <w:rPr>
          <w:b/>
          <w:color w:val="34312C"/>
          <w:spacing w:val="-7"/>
          <w:sz w:val="24"/>
        </w:rPr>
        <w:t xml:space="preserve"> </w:t>
      </w:r>
      <w:r>
        <w:rPr>
          <w:color w:val="34312C"/>
          <w:sz w:val="24"/>
        </w:rPr>
        <w:t>Evaluate</w:t>
      </w:r>
      <w:r>
        <w:rPr>
          <w:color w:val="34312C"/>
          <w:spacing w:val="-8"/>
          <w:sz w:val="24"/>
        </w:rPr>
        <w:t xml:space="preserve"> </w:t>
      </w:r>
      <w:r>
        <w:rPr>
          <w:color w:val="34312C"/>
          <w:sz w:val="24"/>
        </w:rPr>
        <w:t>the</w:t>
      </w:r>
      <w:r>
        <w:rPr>
          <w:color w:val="34312C"/>
          <w:spacing w:val="-8"/>
          <w:sz w:val="24"/>
        </w:rPr>
        <w:t xml:space="preserve"> </w:t>
      </w:r>
      <w:r>
        <w:rPr>
          <w:color w:val="34312C"/>
          <w:sz w:val="24"/>
        </w:rPr>
        <w:t>infrastructure</w:t>
      </w:r>
      <w:r>
        <w:rPr>
          <w:color w:val="34312C"/>
          <w:spacing w:val="-10"/>
          <w:sz w:val="24"/>
        </w:rPr>
        <w:t xml:space="preserve"> </w:t>
      </w:r>
      <w:r>
        <w:rPr>
          <w:color w:val="34312C"/>
          <w:sz w:val="24"/>
        </w:rPr>
        <w:t>required</w:t>
      </w:r>
      <w:r>
        <w:rPr>
          <w:color w:val="34312C"/>
          <w:spacing w:val="-10"/>
          <w:sz w:val="24"/>
        </w:rPr>
        <w:t xml:space="preserve"> </w:t>
      </w:r>
      <w:r>
        <w:rPr>
          <w:color w:val="34312C"/>
          <w:sz w:val="24"/>
        </w:rPr>
        <w:t>to</w:t>
      </w:r>
      <w:r>
        <w:rPr>
          <w:color w:val="34312C"/>
          <w:spacing w:val="-8"/>
          <w:sz w:val="24"/>
        </w:rPr>
        <w:t xml:space="preserve"> </w:t>
      </w:r>
      <w:r>
        <w:rPr>
          <w:color w:val="34312C"/>
          <w:sz w:val="24"/>
        </w:rPr>
        <w:t>scale</w:t>
      </w:r>
      <w:r>
        <w:rPr>
          <w:color w:val="34312C"/>
          <w:spacing w:val="-10"/>
          <w:sz w:val="24"/>
        </w:rPr>
        <w:t xml:space="preserve"> </w:t>
      </w:r>
      <w:r>
        <w:rPr>
          <w:color w:val="34312C"/>
          <w:sz w:val="24"/>
        </w:rPr>
        <w:t>the</w:t>
      </w:r>
      <w:r>
        <w:rPr>
          <w:color w:val="34312C"/>
          <w:spacing w:val="-8"/>
          <w:sz w:val="24"/>
        </w:rPr>
        <w:t xml:space="preserve"> </w:t>
      </w:r>
      <w:r>
        <w:rPr>
          <w:color w:val="34312C"/>
          <w:sz w:val="24"/>
        </w:rPr>
        <w:t>solution</w:t>
      </w:r>
      <w:r>
        <w:rPr>
          <w:color w:val="34312C"/>
          <w:spacing w:val="-8"/>
          <w:sz w:val="24"/>
        </w:rPr>
        <w:t xml:space="preserve"> </w:t>
      </w:r>
      <w:r>
        <w:rPr>
          <w:color w:val="34312C"/>
          <w:sz w:val="24"/>
        </w:rPr>
        <w:t>for</w:t>
      </w:r>
      <w:r>
        <w:rPr>
          <w:color w:val="34312C"/>
          <w:spacing w:val="-10"/>
          <w:sz w:val="24"/>
        </w:rPr>
        <w:t xml:space="preserve"> </w:t>
      </w:r>
      <w:r>
        <w:rPr>
          <w:color w:val="34312C"/>
          <w:sz w:val="24"/>
        </w:rPr>
        <w:t xml:space="preserve">broader </w:t>
      </w:r>
      <w:r>
        <w:rPr>
          <w:color w:val="34312C"/>
          <w:spacing w:val="-2"/>
          <w:sz w:val="24"/>
        </w:rPr>
        <w:t>deploymen</w:t>
      </w:r>
    </w:p>
    <w:p w14:paraId="70A0C419">
      <w:pPr>
        <w:pStyle w:val="10"/>
        <w:spacing w:after="0" w:line="333" w:lineRule="auto"/>
        <w:jc w:val="left"/>
        <w:rPr>
          <w:sz w:val="24"/>
        </w:rPr>
        <w:sectPr>
          <w:pgSz w:w="11920" w:h="16860"/>
          <w:pgMar w:top="1180" w:right="850" w:bottom="280" w:left="708" w:header="720" w:footer="720" w:gutter="0"/>
          <w:cols w:space="720" w:num="1"/>
        </w:sectPr>
      </w:pPr>
    </w:p>
    <w:p w14:paraId="25D9B539">
      <w:pPr>
        <w:pStyle w:val="7"/>
        <w:spacing w:before="4"/>
        <w:rPr>
          <w:sz w:val="16"/>
        </w:rPr>
      </w:pPr>
    </w:p>
    <w:sectPr>
      <w:pgSz w:w="11920" w:h="16860"/>
      <w:pgMar w:top="1920" w:right="850"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898" w:hanging="332"/>
      </w:pPr>
      <w:rPr>
        <w:rFonts w:hint="default" w:ascii="Calibri" w:hAnsi="Calibri" w:eastAsia="Calibri" w:cs="Calibri"/>
        <w:b w:val="0"/>
        <w:bCs w:val="0"/>
        <w:i w:val="0"/>
        <w:iCs w:val="0"/>
        <w:color w:val="34312C"/>
        <w:spacing w:val="0"/>
        <w:w w:val="100"/>
        <w:sz w:val="36"/>
        <w:szCs w:val="36"/>
        <w:lang w:val="en-US" w:eastAsia="en-US" w:bidi="ar-SA"/>
      </w:rPr>
    </w:lvl>
    <w:lvl w:ilvl="1" w:tentative="0">
      <w:start w:val="0"/>
      <w:numFmt w:val="bullet"/>
      <w:lvlText w:val="•"/>
      <w:lvlJc w:val="left"/>
      <w:pPr>
        <w:ind w:left="1846" w:hanging="332"/>
      </w:pPr>
      <w:rPr>
        <w:rFonts w:hint="default"/>
        <w:lang w:val="en-US" w:eastAsia="en-US" w:bidi="ar-SA"/>
      </w:rPr>
    </w:lvl>
    <w:lvl w:ilvl="2" w:tentative="0">
      <w:start w:val="0"/>
      <w:numFmt w:val="bullet"/>
      <w:lvlText w:val="•"/>
      <w:lvlJc w:val="left"/>
      <w:pPr>
        <w:ind w:left="2792" w:hanging="332"/>
      </w:pPr>
      <w:rPr>
        <w:rFonts w:hint="default"/>
        <w:lang w:val="en-US" w:eastAsia="en-US" w:bidi="ar-SA"/>
      </w:rPr>
    </w:lvl>
    <w:lvl w:ilvl="3" w:tentative="0">
      <w:start w:val="0"/>
      <w:numFmt w:val="bullet"/>
      <w:lvlText w:val="•"/>
      <w:lvlJc w:val="left"/>
      <w:pPr>
        <w:ind w:left="3738" w:hanging="332"/>
      </w:pPr>
      <w:rPr>
        <w:rFonts w:hint="default"/>
        <w:lang w:val="en-US" w:eastAsia="en-US" w:bidi="ar-SA"/>
      </w:rPr>
    </w:lvl>
    <w:lvl w:ilvl="4" w:tentative="0">
      <w:start w:val="0"/>
      <w:numFmt w:val="bullet"/>
      <w:lvlText w:val="•"/>
      <w:lvlJc w:val="left"/>
      <w:pPr>
        <w:ind w:left="4684" w:hanging="332"/>
      </w:pPr>
      <w:rPr>
        <w:rFonts w:hint="default"/>
        <w:lang w:val="en-US" w:eastAsia="en-US" w:bidi="ar-SA"/>
      </w:rPr>
    </w:lvl>
    <w:lvl w:ilvl="5" w:tentative="0">
      <w:start w:val="0"/>
      <w:numFmt w:val="bullet"/>
      <w:lvlText w:val="•"/>
      <w:lvlJc w:val="left"/>
      <w:pPr>
        <w:ind w:left="5630" w:hanging="332"/>
      </w:pPr>
      <w:rPr>
        <w:rFonts w:hint="default"/>
        <w:lang w:val="en-US" w:eastAsia="en-US" w:bidi="ar-SA"/>
      </w:rPr>
    </w:lvl>
    <w:lvl w:ilvl="6" w:tentative="0">
      <w:start w:val="0"/>
      <w:numFmt w:val="bullet"/>
      <w:lvlText w:val="•"/>
      <w:lvlJc w:val="left"/>
      <w:pPr>
        <w:ind w:left="6576" w:hanging="332"/>
      </w:pPr>
      <w:rPr>
        <w:rFonts w:hint="default"/>
        <w:lang w:val="en-US" w:eastAsia="en-US" w:bidi="ar-SA"/>
      </w:rPr>
    </w:lvl>
    <w:lvl w:ilvl="7" w:tentative="0">
      <w:start w:val="0"/>
      <w:numFmt w:val="bullet"/>
      <w:lvlText w:val="•"/>
      <w:lvlJc w:val="left"/>
      <w:pPr>
        <w:ind w:left="7522" w:hanging="332"/>
      </w:pPr>
      <w:rPr>
        <w:rFonts w:hint="default"/>
        <w:lang w:val="en-US" w:eastAsia="en-US" w:bidi="ar-SA"/>
      </w:rPr>
    </w:lvl>
    <w:lvl w:ilvl="8" w:tentative="0">
      <w:start w:val="0"/>
      <w:numFmt w:val="bullet"/>
      <w:lvlText w:val="•"/>
      <w:lvlJc w:val="left"/>
      <w:pPr>
        <w:ind w:left="8468" w:hanging="332"/>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770" w:hanging="639"/>
        <w:jc w:val="left"/>
      </w:pPr>
      <w:rPr>
        <w:rFonts w:hint="default"/>
        <w:lang w:val="en-US" w:eastAsia="en-US" w:bidi="ar-SA"/>
      </w:rPr>
    </w:lvl>
    <w:lvl w:ilvl="1" w:tentative="0">
      <w:start w:val="1"/>
      <w:numFmt w:val="decimal"/>
      <w:lvlText w:val="%1.%2."/>
      <w:lvlJc w:val="left"/>
      <w:pPr>
        <w:ind w:left="770" w:hanging="639"/>
        <w:jc w:val="left"/>
      </w:pPr>
      <w:rPr>
        <w:rFonts w:hint="default" w:ascii="Calibri" w:hAnsi="Calibri" w:eastAsia="Calibri" w:cs="Calibri"/>
        <w:b/>
        <w:bCs/>
        <w:i w:val="0"/>
        <w:iCs w:val="0"/>
        <w:color w:val="34312C"/>
        <w:spacing w:val="-1"/>
        <w:w w:val="100"/>
        <w:sz w:val="36"/>
        <w:szCs w:val="36"/>
        <w:lang w:val="en-US" w:eastAsia="en-US" w:bidi="ar-SA"/>
      </w:rPr>
    </w:lvl>
    <w:lvl w:ilvl="2" w:tentative="0">
      <w:start w:val="0"/>
      <w:numFmt w:val="bullet"/>
      <w:lvlText w:val="•"/>
      <w:lvlJc w:val="left"/>
      <w:pPr>
        <w:ind w:left="583" w:hanging="332"/>
      </w:pPr>
      <w:rPr>
        <w:rFonts w:hint="default" w:ascii="Calibri" w:hAnsi="Calibri" w:eastAsia="Calibri" w:cs="Calibri"/>
        <w:b w:val="0"/>
        <w:bCs w:val="0"/>
        <w:i w:val="0"/>
        <w:iCs w:val="0"/>
        <w:color w:val="34312C"/>
        <w:spacing w:val="0"/>
        <w:w w:val="99"/>
        <w:sz w:val="36"/>
        <w:szCs w:val="36"/>
        <w:lang w:val="en-US" w:eastAsia="en-US" w:bidi="ar-SA"/>
      </w:rPr>
    </w:lvl>
    <w:lvl w:ilvl="3" w:tentative="0">
      <w:start w:val="0"/>
      <w:numFmt w:val="bullet"/>
      <w:lvlText w:val="•"/>
      <w:lvlJc w:val="left"/>
      <w:pPr>
        <w:ind w:left="2908" w:hanging="332"/>
      </w:pPr>
      <w:rPr>
        <w:rFonts w:hint="default"/>
        <w:lang w:val="en-US" w:eastAsia="en-US" w:bidi="ar-SA"/>
      </w:rPr>
    </w:lvl>
    <w:lvl w:ilvl="4" w:tentative="0">
      <w:start w:val="0"/>
      <w:numFmt w:val="bullet"/>
      <w:lvlText w:val="•"/>
      <w:lvlJc w:val="left"/>
      <w:pPr>
        <w:ind w:left="3973" w:hanging="332"/>
      </w:pPr>
      <w:rPr>
        <w:rFonts w:hint="default"/>
        <w:lang w:val="en-US" w:eastAsia="en-US" w:bidi="ar-SA"/>
      </w:rPr>
    </w:lvl>
    <w:lvl w:ilvl="5" w:tentative="0">
      <w:start w:val="0"/>
      <w:numFmt w:val="bullet"/>
      <w:lvlText w:val="•"/>
      <w:lvlJc w:val="left"/>
      <w:pPr>
        <w:ind w:left="5037" w:hanging="332"/>
      </w:pPr>
      <w:rPr>
        <w:rFonts w:hint="default"/>
        <w:lang w:val="en-US" w:eastAsia="en-US" w:bidi="ar-SA"/>
      </w:rPr>
    </w:lvl>
    <w:lvl w:ilvl="6" w:tentative="0">
      <w:start w:val="0"/>
      <w:numFmt w:val="bullet"/>
      <w:lvlText w:val="•"/>
      <w:lvlJc w:val="left"/>
      <w:pPr>
        <w:ind w:left="6102" w:hanging="332"/>
      </w:pPr>
      <w:rPr>
        <w:rFonts w:hint="default"/>
        <w:lang w:val="en-US" w:eastAsia="en-US" w:bidi="ar-SA"/>
      </w:rPr>
    </w:lvl>
    <w:lvl w:ilvl="7" w:tentative="0">
      <w:start w:val="0"/>
      <w:numFmt w:val="bullet"/>
      <w:lvlText w:val="•"/>
      <w:lvlJc w:val="left"/>
      <w:pPr>
        <w:ind w:left="7166" w:hanging="332"/>
      </w:pPr>
      <w:rPr>
        <w:rFonts w:hint="default"/>
        <w:lang w:val="en-US" w:eastAsia="en-US" w:bidi="ar-SA"/>
      </w:rPr>
    </w:lvl>
    <w:lvl w:ilvl="8" w:tentative="0">
      <w:start w:val="0"/>
      <w:numFmt w:val="bullet"/>
      <w:lvlText w:val="•"/>
      <w:lvlJc w:val="left"/>
      <w:pPr>
        <w:ind w:left="8231" w:hanging="332"/>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965" w:hanging="726"/>
        <w:jc w:val="left"/>
      </w:pPr>
      <w:rPr>
        <w:rFonts w:hint="default" w:ascii="Cambria" w:hAnsi="Cambria" w:eastAsia="Cambria" w:cs="Cambria"/>
        <w:b w:val="0"/>
        <w:bCs w:val="0"/>
        <w:i w:val="0"/>
        <w:iCs w:val="0"/>
        <w:spacing w:val="-1"/>
        <w:w w:val="100"/>
        <w:sz w:val="24"/>
        <w:szCs w:val="24"/>
        <w:lang w:val="en-US" w:eastAsia="en-US" w:bidi="ar-SA"/>
      </w:rPr>
    </w:lvl>
    <w:lvl w:ilvl="1" w:tentative="0">
      <w:start w:val="0"/>
      <w:numFmt w:val="bullet"/>
      <w:lvlText w:val="•"/>
      <w:lvlJc w:val="left"/>
      <w:pPr>
        <w:ind w:left="432" w:hanging="181"/>
      </w:pPr>
      <w:rPr>
        <w:rFonts w:hint="default" w:ascii="Calibri" w:hAnsi="Calibri" w:eastAsia="Calibri" w:cs="Calibri"/>
        <w:b w:val="0"/>
        <w:bCs w:val="0"/>
        <w:i w:val="0"/>
        <w:iCs w:val="0"/>
        <w:color w:val="34312C"/>
        <w:spacing w:val="0"/>
        <w:w w:val="100"/>
        <w:sz w:val="34"/>
        <w:szCs w:val="34"/>
        <w:lang w:val="en-US" w:eastAsia="en-US" w:bidi="ar-SA"/>
      </w:rPr>
    </w:lvl>
    <w:lvl w:ilvl="2" w:tentative="0">
      <w:start w:val="0"/>
      <w:numFmt w:val="bullet"/>
      <w:lvlText w:val="•"/>
      <w:lvlJc w:val="left"/>
      <w:pPr>
        <w:ind w:left="1135" w:hanging="181"/>
      </w:pPr>
      <w:rPr>
        <w:rFonts w:hint="default"/>
        <w:lang w:val="en-US" w:eastAsia="en-US" w:bidi="ar-SA"/>
      </w:rPr>
    </w:lvl>
    <w:lvl w:ilvl="3" w:tentative="0">
      <w:start w:val="0"/>
      <w:numFmt w:val="bullet"/>
      <w:lvlText w:val="•"/>
      <w:lvlJc w:val="left"/>
      <w:pPr>
        <w:ind w:left="1310" w:hanging="181"/>
      </w:pPr>
      <w:rPr>
        <w:rFonts w:hint="default"/>
        <w:lang w:val="en-US" w:eastAsia="en-US" w:bidi="ar-SA"/>
      </w:rPr>
    </w:lvl>
    <w:lvl w:ilvl="4" w:tentative="0">
      <w:start w:val="0"/>
      <w:numFmt w:val="bullet"/>
      <w:lvlText w:val="•"/>
      <w:lvlJc w:val="left"/>
      <w:pPr>
        <w:ind w:left="1485" w:hanging="181"/>
      </w:pPr>
      <w:rPr>
        <w:rFonts w:hint="default"/>
        <w:lang w:val="en-US" w:eastAsia="en-US" w:bidi="ar-SA"/>
      </w:rPr>
    </w:lvl>
    <w:lvl w:ilvl="5" w:tentative="0">
      <w:start w:val="0"/>
      <w:numFmt w:val="bullet"/>
      <w:lvlText w:val="•"/>
      <w:lvlJc w:val="left"/>
      <w:pPr>
        <w:ind w:left="1660" w:hanging="181"/>
      </w:pPr>
      <w:rPr>
        <w:rFonts w:hint="default"/>
        <w:lang w:val="en-US" w:eastAsia="en-US" w:bidi="ar-SA"/>
      </w:rPr>
    </w:lvl>
    <w:lvl w:ilvl="6" w:tentative="0">
      <w:start w:val="0"/>
      <w:numFmt w:val="bullet"/>
      <w:lvlText w:val="•"/>
      <w:lvlJc w:val="left"/>
      <w:pPr>
        <w:ind w:left="1835" w:hanging="181"/>
      </w:pPr>
      <w:rPr>
        <w:rFonts w:hint="default"/>
        <w:lang w:val="en-US" w:eastAsia="en-US" w:bidi="ar-SA"/>
      </w:rPr>
    </w:lvl>
    <w:lvl w:ilvl="7" w:tentative="0">
      <w:start w:val="0"/>
      <w:numFmt w:val="bullet"/>
      <w:lvlText w:val="•"/>
      <w:lvlJc w:val="left"/>
      <w:pPr>
        <w:ind w:left="2010" w:hanging="181"/>
      </w:pPr>
      <w:rPr>
        <w:rFonts w:hint="default"/>
        <w:lang w:val="en-US" w:eastAsia="en-US" w:bidi="ar-SA"/>
      </w:rPr>
    </w:lvl>
    <w:lvl w:ilvl="8" w:tentative="0">
      <w:start w:val="0"/>
      <w:numFmt w:val="bullet"/>
      <w:lvlText w:val="•"/>
      <w:lvlJc w:val="left"/>
      <w:pPr>
        <w:ind w:left="2185" w:hanging="181"/>
      </w:pPr>
      <w:rPr>
        <w:rFonts w:hint="default"/>
        <w:lang w:val="en-US" w:eastAsia="en-US" w:bidi="ar-SA"/>
      </w:rPr>
    </w:lvl>
  </w:abstractNum>
  <w:abstractNum w:abstractNumId="3">
    <w:nsid w:val="59ADCABA"/>
    <w:multiLevelType w:val="multilevel"/>
    <w:tmpl w:val="59ADCABA"/>
    <w:lvl w:ilvl="0" w:tentative="0">
      <w:start w:val="2"/>
      <w:numFmt w:val="decimal"/>
      <w:lvlText w:val="%1."/>
      <w:lvlJc w:val="left"/>
      <w:pPr>
        <w:ind w:left="509" w:hanging="392"/>
        <w:jc w:val="left"/>
      </w:pPr>
      <w:rPr>
        <w:rFonts w:hint="default" w:ascii="Calibri" w:hAnsi="Calibri" w:eastAsia="Calibri" w:cs="Calibri"/>
        <w:b/>
        <w:bCs/>
        <w:i w:val="0"/>
        <w:iCs w:val="0"/>
        <w:color w:val="34312C"/>
        <w:spacing w:val="-1"/>
        <w:w w:val="100"/>
        <w:sz w:val="36"/>
        <w:szCs w:val="36"/>
        <w:lang w:val="en-US" w:eastAsia="en-US" w:bidi="ar-SA"/>
      </w:rPr>
    </w:lvl>
    <w:lvl w:ilvl="1" w:tentative="0">
      <w:start w:val="1"/>
      <w:numFmt w:val="decimal"/>
      <w:lvlText w:val="%1.%2."/>
      <w:lvlJc w:val="left"/>
      <w:pPr>
        <w:ind w:left="706" w:hanging="589"/>
        <w:jc w:val="left"/>
      </w:pPr>
      <w:rPr>
        <w:rFonts w:hint="default" w:ascii="Calibri" w:hAnsi="Calibri" w:eastAsia="Calibri" w:cs="Calibri"/>
        <w:b/>
        <w:bCs/>
        <w:i w:val="0"/>
        <w:iCs w:val="0"/>
        <w:color w:val="34312C"/>
        <w:spacing w:val="-1"/>
        <w:w w:val="100"/>
        <w:sz w:val="30"/>
        <w:szCs w:val="30"/>
        <w:lang w:val="en-US" w:eastAsia="en-US" w:bidi="ar-SA"/>
      </w:rPr>
    </w:lvl>
    <w:lvl w:ilvl="2" w:tentative="0">
      <w:start w:val="0"/>
      <w:numFmt w:val="bullet"/>
      <w:lvlText w:val="•"/>
      <w:lvlJc w:val="left"/>
      <w:pPr>
        <w:ind w:left="898" w:hanging="332"/>
      </w:pPr>
      <w:rPr>
        <w:rFonts w:hint="default" w:ascii="Calibri" w:hAnsi="Calibri" w:eastAsia="Calibri" w:cs="Calibri"/>
        <w:b w:val="0"/>
        <w:bCs w:val="0"/>
        <w:i w:val="0"/>
        <w:iCs w:val="0"/>
        <w:color w:val="34312C"/>
        <w:spacing w:val="0"/>
        <w:w w:val="100"/>
        <w:sz w:val="36"/>
        <w:szCs w:val="36"/>
        <w:lang w:val="en-US" w:eastAsia="en-US" w:bidi="ar-SA"/>
      </w:rPr>
    </w:lvl>
    <w:lvl w:ilvl="3" w:tentative="0">
      <w:start w:val="0"/>
      <w:numFmt w:val="bullet"/>
      <w:lvlText w:val="•"/>
      <w:lvlJc w:val="left"/>
      <w:pPr>
        <w:ind w:left="900" w:hanging="332"/>
      </w:pPr>
      <w:rPr>
        <w:rFonts w:hint="default"/>
        <w:lang w:val="en-US" w:eastAsia="en-US" w:bidi="ar-SA"/>
      </w:rPr>
    </w:lvl>
    <w:lvl w:ilvl="4" w:tentative="0">
      <w:start w:val="0"/>
      <w:numFmt w:val="bullet"/>
      <w:lvlText w:val="•"/>
      <w:lvlJc w:val="left"/>
      <w:pPr>
        <w:ind w:left="2251" w:hanging="332"/>
      </w:pPr>
      <w:rPr>
        <w:rFonts w:hint="default"/>
        <w:lang w:val="en-US" w:eastAsia="en-US" w:bidi="ar-SA"/>
      </w:rPr>
    </w:lvl>
    <w:lvl w:ilvl="5" w:tentative="0">
      <w:start w:val="0"/>
      <w:numFmt w:val="bullet"/>
      <w:lvlText w:val="•"/>
      <w:lvlJc w:val="left"/>
      <w:pPr>
        <w:ind w:left="3602" w:hanging="332"/>
      </w:pPr>
      <w:rPr>
        <w:rFonts w:hint="default"/>
        <w:lang w:val="en-US" w:eastAsia="en-US" w:bidi="ar-SA"/>
      </w:rPr>
    </w:lvl>
    <w:lvl w:ilvl="6" w:tentative="0">
      <w:start w:val="0"/>
      <w:numFmt w:val="bullet"/>
      <w:lvlText w:val="•"/>
      <w:lvlJc w:val="left"/>
      <w:pPr>
        <w:ind w:left="4954" w:hanging="332"/>
      </w:pPr>
      <w:rPr>
        <w:rFonts w:hint="default"/>
        <w:lang w:val="en-US" w:eastAsia="en-US" w:bidi="ar-SA"/>
      </w:rPr>
    </w:lvl>
    <w:lvl w:ilvl="7" w:tentative="0">
      <w:start w:val="0"/>
      <w:numFmt w:val="bullet"/>
      <w:lvlText w:val="•"/>
      <w:lvlJc w:val="left"/>
      <w:pPr>
        <w:ind w:left="6305" w:hanging="332"/>
      </w:pPr>
      <w:rPr>
        <w:rFonts w:hint="default"/>
        <w:lang w:val="en-US" w:eastAsia="en-US" w:bidi="ar-SA"/>
      </w:rPr>
    </w:lvl>
    <w:lvl w:ilvl="8" w:tentative="0">
      <w:start w:val="0"/>
      <w:numFmt w:val="bullet"/>
      <w:lvlText w:val="•"/>
      <w:lvlJc w:val="left"/>
      <w:pPr>
        <w:ind w:left="7657" w:hanging="332"/>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60D18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507" w:hanging="634"/>
      <w:outlineLvl w:val="1"/>
    </w:pPr>
    <w:rPr>
      <w:rFonts w:ascii="Calibri" w:hAnsi="Calibri" w:eastAsia="Calibri" w:cs="Calibri"/>
      <w:b/>
      <w:bCs/>
      <w:sz w:val="36"/>
      <w:szCs w:val="36"/>
      <w:lang w:val="en-US" w:eastAsia="en-US" w:bidi="ar-SA"/>
    </w:rPr>
  </w:style>
  <w:style w:type="paragraph" w:styleId="3">
    <w:name w:val="heading 2"/>
    <w:basedOn w:val="1"/>
    <w:qFormat/>
    <w:uiPriority w:val="1"/>
    <w:pPr>
      <w:ind w:left="705" w:hanging="588"/>
      <w:outlineLvl w:val="2"/>
    </w:pPr>
    <w:rPr>
      <w:rFonts w:ascii="Calibri" w:hAnsi="Calibri" w:eastAsia="Calibri" w:cs="Calibri"/>
      <w:b/>
      <w:bCs/>
      <w:sz w:val="30"/>
      <w:szCs w:val="30"/>
      <w:lang w:val="en-US" w:eastAsia="en-US" w:bidi="ar-SA"/>
    </w:rPr>
  </w:style>
  <w:style w:type="paragraph" w:styleId="4">
    <w:name w:val="heading 3"/>
    <w:basedOn w:val="1"/>
    <w:qFormat/>
    <w:uiPriority w:val="1"/>
    <w:pPr>
      <w:ind w:left="897" w:hanging="331"/>
      <w:outlineLvl w:val="3"/>
    </w:pPr>
    <w:rPr>
      <w:rFonts w:ascii="Calibri" w:hAnsi="Calibri" w:eastAsia="Calibri" w:cs="Calibri"/>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4"/>
      <w:szCs w:val="24"/>
      <w:lang w:val="en-US" w:eastAsia="en-US" w:bidi="ar-SA"/>
    </w:rPr>
  </w:style>
  <w:style w:type="paragraph" w:styleId="8">
    <w:name w:val="Title"/>
    <w:basedOn w:val="1"/>
    <w:qFormat/>
    <w:uiPriority w:val="1"/>
    <w:pPr>
      <w:ind w:left="117" w:right="1991"/>
    </w:pPr>
    <w:rPr>
      <w:rFonts w:ascii="Calibri" w:hAnsi="Calibri" w:eastAsia="Calibri" w:cs="Calibri"/>
      <w:sz w:val="43"/>
      <w:szCs w:val="43"/>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898" w:hanging="332"/>
    </w:pPr>
    <w:rPr>
      <w:rFonts w:ascii="Calibri" w:hAnsi="Calibri" w:eastAsia="Calibri" w:cs="Calibri"/>
      <w:lang w:val="en-US" w:eastAsia="en-US" w:bidi="ar-SA"/>
    </w:rPr>
  </w:style>
  <w:style w:type="paragraph" w:customStyle="1" w:styleId="11">
    <w:name w:val="Table Paragraph"/>
    <w:basedOn w:val="1"/>
    <w:qFormat/>
    <w:uiPriority w:val="1"/>
    <w:pPr>
      <w:spacing w:line="292" w:lineRule="exact"/>
      <w:ind w:left="22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2026-02-21T06:58:00Z</dcterms:created>
  <dc:creator>hema latha</dc:creator>
  <cp:lastModifiedBy>Nithin</cp:lastModifiedBy>
  <dcterms:modified xsi:type="dcterms:W3CDTF">2026-02-21T07:01:05Z</dcterms:modified>
  <dc:title>Manus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for Microsoft 365</vt:lpwstr>
  </property>
  <property fmtid="{D5CDD505-2E9C-101B-9397-08002B2CF9AE}" pid="4" name="LastSaved">
    <vt:filetime>2026-02-21T00:00:00Z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E61E6335FC47442CA0BDF5720784D2AF_12</vt:lpwstr>
  </property>
</Properties>
</file>