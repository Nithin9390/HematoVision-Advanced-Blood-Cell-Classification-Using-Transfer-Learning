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0711E">
      <w:pPr>
        <w:pStyle w:val="8"/>
        <w:spacing w:line="514" w:lineRule="exact"/>
      </w:pPr>
      <w:r>
        <w:rPr>
          <w:color w:val="34312C"/>
        </w:rPr>
        <w:t>Solution</w:t>
      </w:r>
      <w:r>
        <w:rPr>
          <w:color w:val="34312C"/>
          <w:spacing w:val="-22"/>
        </w:rPr>
        <w:t xml:space="preserve"> </w:t>
      </w:r>
      <w:r>
        <w:rPr>
          <w:color w:val="34312C"/>
        </w:rPr>
        <w:t>Architecture:</w:t>
      </w:r>
      <w:r>
        <w:rPr>
          <w:color w:val="34312C"/>
          <w:spacing w:val="-22"/>
        </w:rPr>
        <w:t xml:space="preserve"> </w:t>
      </w:r>
      <w:r>
        <w:rPr>
          <w:color w:val="34312C"/>
        </w:rPr>
        <w:t>HematoVision</w:t>
      </w:r>
      <w:r>
        <w:rPr>
          <w:color w:val="34312C"/>
          <w:spacing w:val="-20"/>
        </w:rPr>
        <w:t xml:space="preserve"> </w:t>
      </w:r>
      <w:r>
        <w:rPr>
          <w:color w:val="34312C"/>
          <w:spacing w:val="-10"/>
        </w:rPr>
        <w:t>-</w:t>
      </w:r>
    </w:p>
    <w:p w14:paraId="794F4633">
      <w:pPr>
        <w:pStyle w:val="8"/>
        <w:spacing w:before="118"/>
      </w:pPr>
      <w:r>
        <w:rPr>
          <w:color w:val="34312C"/>
        </w:rPr>
        <w:t>Advanced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Blood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Cell</w:t>
      </w:r>
      <w:r>
        <w:rPr>
          <w:color w:val="34312C"/>
          <w:spacing w:val="-3"/>
        </w:rPr>
        <w:t xml:space="preserve"> </w:t>
      </w:r>
      <w:r>
        <w:rPr>
          <w:color w:val="34312C"/>
          <w:spacing w:val="-2"/>
        </w:rPr>
        <w:t>Classification</w:t>
      </w:r>
    </w:p>
    <w:p w14:paraId="639237B8">
      <w:pPr>
        <w:pStyle w:val="7"/>
        <w:rPr>
          <w:sz w:val="20"/>
        </w:rPr>
      </w:pPr>
    </w:p>
    <w:p w14:paraId="08C12597">
      <w:pPr>
        <w:pStyle w:val="7"/>
        <w:spacing w:before="138"/>
        <w:rPr>
          <w:sz w:val="20"/>
        </w:rPr>
      </w:pPr>
    </w:p>
    <w:tbl>
      <w:tblPr>
        <w:tblStyle w:val="6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5127"/>
      </w:tblGrid>
      <w:tr w14:paraId="61445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4508" w:type="dxa"/>
          </w:tcPr>
          <w:p w14:paraId="4306A047">
            <w:pPr>
              <w:pStyle w:val="11"/>
              <w:rPr>
                <w:sz w:val="24"/>
              </w:rPr>
            </w:pPr>
            <w:r>
              <w:rPr>
                <w:color w:val="34312C"/>
                <w:spacing w:val="-4"/>
                <w:sz w:val="24"/>
              </w:rPr>
              <w:t>Date</w:t>
            </w:r>
          </w:p>
        </w:tc>
        <w:tc>
          <w:tcPr>
            <w:tcW w:w="5127" w:type="dxa"/>
          </w:tcPr>
          <w:p w14:paraId="3C8563FF">
            <w:pPr>
              <w:pStyle w:val="11"/>
              <w:ind w:left="108"/>
              <w:rPr>
                <w:rFonts w:hint="default"/>
                <w:sz w:val="24"/>
                <w:lang w:val="en-IN"/>
              </w:rPr>
            </w:pPr>
            <w:r>
              <w:rPr>
                <w:color w:val="34312C"/>
                <w:sz w:val="24"/>
              </w:rPr>
              <w:t>10</w:t>
            </w:r>
            <w:r>
              <w:rPr>
                <w:color w:val="34312C"/>
                <w:spacing w:val="-3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 xml:space="preserve">January </w:t>
            </w:r>
            <w:r>
              <w:rPr>
                <w:color w:val="34312C"/>
                <w:spacing w:val="-4"/>
                <w:sz w:val="24"/>
              </w:rPr>
              <w:t>202</w:t>
            </w:r>
            <w:r>
              <w:rPr>
                <w:rFonts w:hint="default"/>
                <w:color w:val="34312C"/>
                <w:spacing w:val="-4"/>
                <w:sz w:val="24"/>
                <w:lang w:val="en-IN"/>
              </w:rPr>
              <w:t>6</w:t>
            </w:r>
          </w:p>
        </w:tc>
      </w:tr>
      <w:tr w14:paraId="7865FA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4508" w:type="dxa"/>
          </w:tcPr>
          <w:p w14:paraId="155CAFBB">
            <w:pPr>
              <w:pStyle w:val="11"/>
              <w:rPr>
                <w:sz w:val="24"/>
              </w:rPr>
            </w:pPr>
            <w:r>
              <w:rPr>
                <w:color w:val="34312C"/>
                <w:spacing w:val="-4"/>
                <w:sz w:val="24"/>
              </w:rPr>
              <w:t>Team</w:t>
            </w:r>
            <w:r>
              <w:rPr>
                <w:color w:val="34312C"/>
                <w:spacing w:val="-5"/>
                <w:sz w:val="24"/>
              </w:rPr>
              <w:t xml:space="preserve"> ID</w:t>
            </w:r>
          </w:p>
        </w:tc>
        <w:tc>
          <w:tcPr>
            <w:tcW w:w="5127" w:type="dxa"/>
          </w:tcPr>
          <w:p w14:paraId="15125C2A">
            <w:pPr>
              <w:pStyle w:val="11"/>
              <w:ind w:left="163"/>
              <w:rPr>
                <w:sz w:val="24"/>
              </w:rPr>
            </w:pPr>
            <w:r>
              <w:rPr>
                <w:rFonts w:hint="default"/>
                <w:sz w:val="24"/>
              </w:rPr>
              <w:t>LTVIP2026TMIDS38170</w:t>
            </w:r>
            <w:bookmarkStart w:id="0" w:name="_GoBack"/>
            <w:bookmarkEnd w:id="0"/>
          </w:p>
        </w:tc>
      </w:tr>
      <w:tr w14:paraId="660C0F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5" w:hRule="atLeast"/>
        </w:trPr>
        <w:tc>
          <w:tcPr>
            <w:tcW w:w="4508" w:type="dxa"/>
          </w:tcPr>
          <w:p w14:paraId="26E80105">
            <w:pPr>
              <w:pStyle w:val="11"/>
              <w:rPr>
                <w:sz w:val="24"/>
              </w:rPr>
            </w:pPr>
            <w:r>
              <w:rPr>
                <w:color w:val="34312C"/>
                <w:sz w:val="24"/>
              </w:rPr>
              <w:t>Project</w:t>
            </w:r>
            <w:r>
              <w:rPr>
                <w:color w:val="34312C"/>
                <w:spacing w:val="-6"/>
                <w:sz w:val="24"/>
              </w:rPr>
              <w:t xml:space="preserve"> </w:t>
            </w:r>
            <w:r>
              <w:rPr>
                <w:color w:val="34312C"/>
                <w:spacing w:val="-4"/>
                <w:sz w:val="24"/>
              </w:rPr>
              <w:t>Name</w:t>
            </w:r>
          </w:p>
        </w:tc>
        <w:tc>
          <w:tcPr>
            <w:tcW w:w="5127" w:type="dxa"/>
          </w:tcPr>
          <w:p w14:paraId="682CA79B">
            <w:pPr>
              <w:pStyle w:val="11"/>
              <w:spacing w:line="405" w:lineRule="auto"/>
              <w:ind w:left="448" w:hanging="341"/>
              <w:rPr>
                <w:sz w:val="24"/>
              </w:rPr>
            </w:pPr>
            <w:r>
              <w:rPr>
                <w:color w:val="34312C"/>
                <w:sz w:val="24"/>
              </w:rPr>
              <w:t>Hematovision:</w:t>
            </w:r>
            <w:r>
              <w:rPr>
                <w:color w:val="34312C"/>
                <w:spacing w:val="-14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advanced</w:t>
            </w:r>
            <w:r>
              <w:rPr>
                <w:color w:val="34312C"/>
                <w:spacing w:val="-14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blood</w:t>
            </w:r>
            <w:r>
              <w:rPr>
                <w:color w:val="34312C"/>
                <w:spacing w:val="-13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cell</w:t>
            </w:r>
            <w:r>
              <w:rPr>
                <w:color w:val="34312C"/>
                <w:spacing w:val="-14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classification using transfer learning</w:t>
            </w:r>
          </w:p>
        </w:tc>
      </w:tr>
      <w:tr w14:paraId="0EA77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4508" w:type="dxa"/>
          </w:tcPr>
          <w:p w14:paraId="3124D481">
            <w:pPr>
              <w:pStyle w:val="11"/>
              <w:rPr>
                <w:sz w:val="24"/>
              </w:rPr>
            </w:pPr>
            <w:r>
              <w:rPr>
                <w:color w:val="34312C"/>
                <w:sz w:val="24"/>
              </w:rPr>
              <w:t>Maximum</w:t>
            </w:r>
            <w:r>
              <w:rPr>
                <w:color w:val="34312C"/>
                <w:spacing w:val="-7"/>
                <w:sz w:val="24"/>
              </w:rPr>
              <w:t xml:space="preserve"> </w:t>
            </w:r>
            <w:r>
              <w:rPr>
                <w:color w:val="34312C"/>
                <w:spacing w:val="-2"/>
                <w:sz w:val="24"/>
              </w:rPr>
              <w:t>Marks</w:t>
            </w:r>
          </w:p>
        </w:tc>
        <w:tc>
          <w:tcPr>
            <w:tcW w:w="5127" w:type="dxa"/>
          </w:tcPr>
          <w:p w14:paraId="255B0F47">
            <w:pPr>
              <w:pStyle w:val="11"/>
              <w:ind w:left="108"/>
              <w:rPr>
                <w:sz w:val="24"/>
              </w:rPr>
            </w:pPr>
            <w:r>
              <w:rPr>
                <w:color w:val="34312C"/>
                <w:sz w:val="24"/>
              </w:rPr>
              <w:t>4</w:t>
            </w:r>
            <w:r>
              <w:rPr>
                <w:color w:val="34312C"/>
                <w:spacing w:val="1"/>
                <w:sz w:val="24"/>
              </w:rPr>
              <w:t xml:space="preserve"> </w:t>
            </w:r>
            <w:r>
              <w:rPr>
                <w:color w:val="34312C"/>
                <w:spacing w:val="-2"/>
                <w:sz w:val="24"/>
              </w:rPr>
              <w:t>marks</w:t>
            </w:r>
          </w:p>
        </w:tc>
      </w:tr>
    </w:tbl>
    <w:p w14:paraId="52689C7A">
      <w:pPr>
        <w:pStyle w:val="7"/>
        <w:rPr>
          <w:sz w:val="36"/>
        </w:rPr>
      </w:pPr>
    </w:p>
    <w:p w14:paraId="63518CB0">
      <w:pPr>
        <w:pStyle w:val="7"/>
        <w:rPr>
          <w:sz w:val="36"/>
        </w:rPr>
      </w:pPr>
    </w:p>
    <w:p w14:paraId="605FD58E">
      <w:pPr>
        <w:pStyle w:val="7"/>
        <w:rPr>
          <w:sz w:val="36"/>
        </w:rPr>
      </w:pPr>
    </w:p>
    <w:p w14:paraId="3DA05E77">
      <w:pPr>
        <w:pStyle w:val="7"/>
        <w:spacing w:before="299"/>
        <w:rPr>
          <w:sz w:val="36"/>
        </w:rPr>
      </w:pPr>
    </w:p>
    <w:p w14:paraId="760ED67A">
      <w:pPr>
        <w:pStyle w:val="2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390"/>
        <w:jc w:val="left"/>
      </w:pPr>
      <w:r>
        <w:rPr>
          <w:color w:val="34312C"/>
          <w:spacing w:val="-2"/>
        </w:rPr>
        <w:t>Introduction</w:t>
      </w:r>
    </w:p>
    <w:p w14:paraId="231DA6AB">
      <w:pPr>
        <w:pStyle w:val="7"/>
        <w:spacing w:before="284" w:line="343" w:lineRule="auto"/>
        <w:ind w:left="132"/>
      </w:pPr>
      <w:r>
        <w:rPr>
          <w:color w:val="34312C"/>
        </w:rPr>
        <w:t>This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document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outlines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solution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architecture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for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HematoVision,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an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AI-powered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system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designed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for the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accurate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efficient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classification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blood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cells.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architecture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leverages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combination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10"/>
        </w:rPr>
        <w:t xml:space="preserve"> </w:t>
      </w:r>
      <w:r>
        <w:rPr>
          <w:color w:val="34312C"/>
        </w:rPr>
        <w:t>deep learning models and a user-friendly web application to provide a robust and scalable solution for pathologists and healthcare professionals.</w:t>
      </w:r>
    </w:p>
    <w:p w14:paraId="699245F8">
      <w:pPr>
        <w:pStyle w:val="7"/>
      </w:pPr>
    </w:p>
    <w:p w14:paraId="1B91F73E">
      <w:pPr>
        <w:pStyle w:val="7"/>
        <w:spacing w:before="65"/>
      </w:pPr>
    </w:p>
    <w:p w14:paraId="22EE4562">
      <w:pPr>
        <w:pStyle w:val="2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390"/>
        <w:jc w:val="left"/>
      </w:pPr>
      <w:r>
        <w:rPr>
          <w:color w:val="34312C"/>
        </w:rPr>
        <w:t>High-Level</w:t>
      </w:r>
      <w:r>
        <w:rPr>
          <w:color w:val="34312C"/>
          <w:spacing w:val="-15"/>
        </w:rPr>
        <w:t xml:space="preserve"> </w:t>
      </w:r>
      <w:r>
        <w:rPr>
          <w:color w:val="34312C"/>
        </w:rPr>
        <w:t>Architecture</w:t>
      </w:r>
      <w:r>
        <w:rPr>
          <w:color w:val="34312C"/>
          <w:spacing w:val="-15"/>
        </w:rPr>
        <w:t xml:space="preserve"> </w:t>
      </w:r>
      <w:r>
        <w:rPr>
          <w:color w:val="34312C"/>
          <w:spacing w:val="-2"/>
        </w:rPr>
        <w:t>Overview</w:t>
      </w:r>
    </w:p>
    <w:p w14:paraId="5A486BEF">
      <w:pPr>
        <w:pStyle w:val="7"/>
        <w:spacing w:before="284" w:line="345" w:lineRule="auto"/>
        <w:ind w:left="132"/>
      </w:pPr>
      <w:r>
        <w:rPr>
          <w:color w:val="34312C"/>
        </w:rPr>
        <w:t>The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HematoVision</w:t>
      </w:r>
      <w:r>
        <w:rPr>
          <w:color w:val="34312C"/>
          <w:spacing w:val="-10"/>
        </w:rPr>
        <w:t xml:space="preserve"> </w:t>
      </w:r>
      <w:r>
        <w:rPr>
          <w:color w:val="34312C"/>
        </w:rPr>
        <w:t>system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follows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typical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client-server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architecture,</w:t>
      </w:r>
      <w:r>
        <w:rPr>
          <w:color w:val="34312C"/>
          <w:spacing w:val="-11"/>
        </w:rPr>
        <w:t xml:space="preserve"> </w:t>
      </w:r>
      <w:r>
        <w:rPr>
          <w:color w:val="34312C"/>
        </w:rPr>
        <w:t>where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11"/>
        </w:rPr>
        <w:t xml:space="preserve"> </w:t>
      </w:r>
      <w:r>
        <w:rPr>
          <w:color w:val="34312C"/>
        </w:rPr>
        <w:t>web-based</w:t>
      </w:r>
      <w:r>
        <w:rPr>
          <w:color w:val="34312C"/>
          <w:spacing w:val="-10"/>
        </w:rPr>
        <w:t xml:space="preserve"> </w:t>
      </w:r>
      <w:r>
        <w:rPr>
          <w:color w:val="34312C"/>
        </w:rPr>
        <w:t>frontend interacts with a Python-based backend that hosts the machine learning model.</w:t>
      </w:r>
    </w:p>
    <w:p w14:paraId="4D22C160">
      <w:pPr>
        <w:pStyle w:val="7"/>
        <w:spacing w:line="290" w:lineRule="exact"/>
        <w:ind w:left="132"/>
      </w:pPr>
      <w:r>
        <w:rPr>
          <w:color w:val="34312C"/>
        </w:rPr>
        <w:t>The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core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components</w:t>
      </w:r>
      <w:r>
        <w:rPr>
          <w:color w:val="34312C"/>
          <w:spacing w:val="-7"/>
        </w:rPr>
        <w:t xml:space="preserve"> </w:t>
      </w:r>
      <w:r>
        <w:rPr>
          <w:color w:val="34312C"/>
          <w:spacing w:val="-2"/>
        </w:rPr>
        <w:t>include:</w:t>
      </w:r>
    </w:p>
    <w:p w14:paraId="66C57A2E">
      <w:pPr>
        <w:pStyle w:val="7"/>
        <w:spacing w:before="231"/>
      </w:pPr>
    </w:p>
    <w:p w14:paraId="2F200466">
      <w:pPr>
        <w:pStyle w:val="10"/>
        <w:numPr>
          <w:ilvl w:val="0"/>
          <w:numId w:val="2"/>
        </w:numPr>
        <w:tabs>
          <w:tab w:val="left" w:pos="583"/>
        </w:tabs>
        <w:spacing w:before="0" w:after="0" w:line="240" w:lineRule="auto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Client-Side</w:t>
      </w:r>
      <w:r>
        <w:rPr>
          <w:b/>
          <w:color w:val="34312C"/>
          <w:spacing w:val="-10"/>
          <w:sz w:val="24"/>
        </w:rPr>
        <w:t xml:space="preserve"> </w:t>
      </w:r>
      <w:r>
        <w:rPr>
          <w:b/>
          <w:color w:val="34312C"/>
          <w:sz w:val="24"/>
        </w:rPr>
        <w:t>(Web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Browser):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interface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interacting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with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pacing w:val="-2"/>
          <w:sz w:val="24"/>
        </w:rPr>
        <w:t>system.</w:t>
      </w:r>
    </w:p>
    <w:p w14:paraId="3BFF98F1">
      <w:pPr>
        <w:pStyle w:val="10"/>
        <w:spacing w:after="0" w:line="240" w:lineRule="auto"/>
        <w:jc w:val="left"/>
        <w:rPr>
          <w:sz w:val="24"/>
        </w:rPr>
        <w:sectPr>
          <w:type w:val="continuous"/>
          <w:pgSz w:w="11920" w:h="16860"/>
          <w:pgMar w:top="1120" w:right="850" w:bottom="280" w:left="708" w:header="720" w:footer="720" w:gutter="0"/>
          <w:cols w:space="720" w:num="1"/>
        </w:sectPr>
      </w:pPr>
    </w:p>
    <w:p w14:paraId="0B439634">
      <w:pPr>
        <w:pStyle w:val="10"/>
        <w:numPr>
          <w:ilvl w:val="0"/>
          <w:numId w:val="2"/>
        </w:numPr>
        <w:tabs>
          <w:tab w:val="left" w:pos="583"/>
        </w:tabs>
        <w:spacing w:before="8" w:after="0" w:line="331" w:lineRule="auto"/>
        <w:ind w:left="583" w:right="58" w:hanging="332"/>
        <w:jc w:val="left"/>
        <w:rPr>
          <w:sz w:val="24"/>
        </w:rPr>
      </w:pPr>
      <w:r>
        <w:rPr>
          <w:b/>
          <w:color w:val="34312C"/>
          <w:sz w:val="24"/>
        </w:rPr>
        <w:t>Web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Application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Backend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(Flask):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Handles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requests,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manages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uploads,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orchestrates interactions with the machine learning model.</w:t>
      </w:r>
    </w:p>
    <w:p w14:paraId="4029AFF3">
      <w:pPr>
        <w:pStyle w:val="7"/>
        <w:spacing w:before="115"/>
      </w:pPr>
    </w:p>
    <w:p w14:paraId="47C62996">
      <w:pPr>
        <w:pStyle w:val="10"/>
        <w:numPr>
          <w:ilvl w:val="0"/>
          <w:numId w:val="2"/>
        </w:numPr>
        <w:tabs>
          <w:tab w:val="left" w:pos="583"/>
        </w:tabs>
        <w:spacing w:before="0" w:after="0" w:line="331" w:lineRule="auto"/>
        <w:ind w:left="583" w:right="503" w:hanging="332"/>
        <w:jc w:val="left"/>
        <w:rPr>
          <w:sz w:val="24"/>
        </w:rPr>
      </w:pPr>
      <w:r>
        <w:rPr>
          <w:b/>
          <w:color w:val="34312C"/>
          <w:sz w:val="24"/>
        </w:rPr>
        <w:t>Machine</w:t>
      </w:r>
      <w:r>
        <w:rPr>
          <w:b/>
          <w:color w:val="34312C"/>
          <w:spacing w:val="-10"/>
          <w:sz w:val="24"/>
        </w:rPr>
        <w:t xml:space="preserve"> </w:t>
      </w:r>
      <w:r>
        <w:rPr>
          <w:b/>
          <w:color w:val="34312C"/>
          <w:sz w:val="24"/>
        </w:rPr>
        <w:t>Learning</w:t>
      </w:r>
      <w:r>
        <w:rPr>
          <w:b/>
          <w:color w:val="34312C"/>
          <w:spacing w:val="-10"/>
          <w:sz w:val="24"/>
        </w:rPr>
        <w:t xml:space="preserve"> </w:t>
      </w:r>
      <w:r>
        <w:rPr>
          <w:b/>
          <w:color w:val="34312C"/>
          <w:sz w:val="24"/>
        </w:rPr>
        <w:t>Model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(TensorFlow/Keras):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trained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deep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learning</w:t>
      </w:r>
      <w:r>
        <w:rPr>
          <w:color w:val="34312C"/>
          <w:spacing w:val="-13"/>
          <w:sz w:val="24"/>
        </w:rPr>
        <w:t xml:space="preserve"> </w:t>
      </w:r>
      <w:r>
        <w:rPr>
          <w:color w:val="34312C"/>
          <w:sz w:val="24"/>
        </w:rPr>
        <w:t>model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responsible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for blood cell classification.</w:t>
      </w:r>
    </w:p>
    <w:p w14:paraId="3D3D3EBF">
      <w:pPr>
        <w:pStyle w:val="7"/>
        <w:spacing w:before="117"/>
      </w:pPr>
    </w:p>
    <w:p w14:paraId="20AD01D6">
      <w:pPr>
        <w:pStyle w:val="10"/>
        <w:numPr>
          <w:ilvl w:val="0"/>
          <w:numId w:val="2"/>
        </w:numPr>
        <w:tabs>
          <w:tab w:val="left" w:pos="583"/>
        </w:tabs>
        <w:spacing w:before="0" w:after="0" w:line="240" w:lineRule="auto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Storage: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temporary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storage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uploaded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pacing w:val="-2"/>
          <w:sz w:val="24"/>
        </w:rPr>
        <w:t>images.</w:t>
      </w:r>
    </w:p>
    <w:p w14:paraId="599DF343">
      <w:pPr>
        <w:pStyle w:val="7"/>
        <w:rPr>
          <w:sz w:val="20"/>
        </w:rPr>
      </w:pPr>
    </w:p>
    <w:p w14:paraId="1E3D80CF">
      <w:pPr>
        <w:pStyle w:val="7"/>
        <w:spacing w:before="126"/>
        <w:rPr>
          <w:sz w:val="20"/>
        </w:rPr>
      </w:pPr>
      <w:r>
        <w:rPr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533400</wp:posOffset>
            </wp:positionH>
            <wp:positionV relativeFrom="paragraph">
              <wp:posOffset>250190</wp:posOffset>
            </wp:positionV>
            <wp:extent cx="4879975" cy="27813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8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A2733">
      <w:pPr>
        <w:pStyle w:val="7"/>
      </w:pPr>
    </w:p>
    <w:p w14:paraId="08C1F08A">
      <w:pPr>
        <w:pStyle w:val="7"/>
      </w:pPr>
    </w:p>
    <w:p w14:paraId="5AC7EB1B">
      <w:pPr>
        <w:pStyle w:val="7"/>
      </w:pPr>
    </w:p>
    <w:p w14:paraId="48E50427">
      <w:pPr>
        <w:pStyle w:val="7"/>
      </w:pPr>
    </w:p>
    <w:p w14:paraId="57AA246E">
      <w:pPr>
        <w:pStyle w:val="7"/>
        <w:spacing w:before="174"/>
      </w:pPr>
    </w:p>
    <w:p w14:paraId="65DEE60A">
      <w:pPr>
        <w:pStyle w:val="2"/>
        <w:numPr>
          <w:ilvl w:val="0"/>
          <w:numId w:val="1"/>
        </w:numPr>
        <w:tabs>
          <w:tab w:val="left" w:pos="507"/>
        </w:tabs>
        <w:spacing w:before="1" w:after="0" w:line="240" w:lineRule="auto"/>
        <w:ind w:left="507" w:right="0" w:hanging="390"/>
        <w:jc w:val="left"/>
      </w:pPr>
      <w:r>
        <w:rPr>
          <w:color w:val="34312C"/>
        </w:rPr>
        <w:t>Detailed</w:t>
      </w:r>
      <w:r>
        <w:rPr>
          <w:color w:val="34312C"/>
          <w:spacing w:val="-12"/>
        </w:rPr>
        <w:t xml:space="preserve"> </w:t>
      </w:r>
      <w:r>
        <w:rPr>
          <w:color w:val="34312C"/>
        </w:rPr>
        <w:t>Component</w:t>
      </w:r>
      <w:r>
        <w:rPr>
          <w:color w:val="34312C"/>
          <w:spacing w:val="-9"/>
        </w:rPr>
        <w:t xml:space="preserve"> </w:t>
      </w:r>
      <w:r>
        <w:rPr>
          <w:color w:val="34312C"/>
          <w:spacing w:val="-2"/>
        </w:rPr>
        <w:t>Breakdown</w:t>
      </w:r>
    </w:p>
    <w:p w14:paraId="760C3A19">
      <w:pPr>
        <w:pStyle w:val="3"/>
        <w:numPr>
          <w:ilvl w:val="1"/>
          <w:numId w:val="1"/>
        </w:numPr>
        <w:tabs>
          <w:tab w:val="left" w:pos="705"/>
        </w:tabs>
        <w:spacing w:before="385" w:after="0" w:line="240" w:lineRule="auto"/>
        <w:ind w:left="705" w:right="0" w:hanging="588"/>
        <w:jc w:val="left"/>
      </w:pPr>
      <w:r>
        <w:rPr>
          <w:color w:val="34312C"/>
          <w:spacing w:val="-2"/>
        </w:rPr>
        <w:t>Client-Side</w:t>
      </w:r>
      <w:r>
        <w:rPr>
          <w:color w:val="34312C"/>
          <w:spacing w:val="5"/>
        </w:rPr>
        <w:t xml:space="preserve"> </w:t>
      </w:r>
      <w:r>
        <w:rPr>
          <w:color w:val="34312C"/>
          <w:spacing w:val="-2"/>
        </w:rPr>
        <w:t>(Frontend)</w:t>
      </w:r>
    </w:p>
    <w:p w14:paraId="0BC3DE70">
      <w:pPr>
        <w:pStyle w:val="7"/>
        <w:spacing w:before="85"/>
        <w:rPr>
          <w:b/>
          <w:sz w:val="30"/>
        </w:rPr>
      </w:pPr>
    </w:p>
    <w:p w14:paraId="03C014B4">
      <w:pPr>
        <w:pStyle w:val="10"/>
        <w:numPr>
          <w:ilvl w:val="2"/>
          <w:numId w:val="1"/>
        </w:numPr>
        <w:tabs>
          <w:tab w:val="left" w:pos="724"/>
        </w:tabs>
        <w:spacing w:before="0" w:after="0" w:line="240" w:lineRule="auto"/>
        <w:ind w:left="724" w:right="0" w:hanging="331"/>
        <w:jc w:val="left"/>
        <w:rPr>
          <w:sz w:val="24"/>
        </w:rPr>
      </w:pPr>
      <w:r>
        <w:rPr>
          <w:b/>
          <w:color w:val="34312C"/>
          <w:sz w:val="24"/>
        </w:rPr>
        <w:t>Technology:</w:t>
      </w:r>
      <w:r>
        <w:rPr>
          <w:b/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HTML,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CSS,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JavaScript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(standard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web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pacing w:val="-2"/>
          <w:sz w:val="24"/>
        </w:rPr>
        <w:t>technologies).</w:t>
      </w:r>
    </w:p>
    <w:p w14:paraId="4FC74E60">
      <w:pPr>
        <w:pStyle w:val="7"/>
        <w:spacing w:before="95"/>
      </w:pPr>
    </w:p>
    <w:p w14:paraId="51AC8D0C">
      <w:pPr>
        <w:pStyle w:val="10"/>
        <w:numPr>
          <w:ilvl w:val="2"/>
          <w:numId w:val="1"/>
        </w:numPr>
        <w:tabs>
          <w:tab w:val="left" w:pos="725"/>
        </w:tabs>
        <w:spacing w:before="1" w:after="0" w:line="331" w:lineRule="auto"/>
        <w:ind w:left="725" w:right="330" w:hanging="332"/>
        <w:jc w:val="left"/>
        <w:rPr>
          <w:sz w:val="24"/>
        </w:rPr>
      </w:pPr>
      <w:r>
        <w:rPr>
          <w:b/>
          <w:color w:val="34312C"/>
          <w:sz w:val="24"/>
        </w:rPr>
        <w:t>Purpose: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Provides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graphical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interface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(GUI)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users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interact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with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 xml:space="preserve">HematoVision </w:t>
      </w:r>
      <w:r>
        <w:rPr>
          <w:color w:val="34312C"/>
          <w:spacing w:val="-2"/>
          <w:sz w:val="24"/>
        </w:rPr>
        <w:t>system.</w:t>
      </w:r>
    </w:p>
    <w:p w14:paraId="6A53D655">
      <w:pPr>
        <w:pStyle w:val="7"/>
        <w:spacing w:before="116"/>
      </w:pPr>
    </w:p>
    <w:p w14:paraId="20D40A4C">
      <w:pPr>
        <w:pStyle w:val="4"/>
        <w:numPr>
          <w:ilvl w:val="2"/>
          <w:numId w:val="1"/>
        </w:numPr>
        <w:tabs>
          <w:tab w:val="left" w:pos="724"/>
        </w:tabs>
        <w:spacing w:before="1" w:after="0" w:line="240" w:lineRule="auto"/>
        <w:ind w:left="724" w:right="0" w:hanging="331"/>
        <w:jc w:val="left"/>
      </w:pPr>
      <w:r>
        <w:rPr>
          <w:color w:val="34312C"/>
        </w:rPr>
        <w:t>Key</w:t>
      </w:r>
      <w:r>
        <w:rPr>
          <w:color w:val="34312C"/>
          <w:spacing w:val="-10"/>
        </w:rPr>
        <w:t xml:space="preserve"> </w:t>
      </w:r>
      <w:r>
        <w:rPr>
          <w:color w:val="34312C"/>
          <w:spacing w:val="-2"/>
        </w:rPr>
        <w:t>Functions:</w:t>
      </w:r>
    </w:p>
    <w:p w14:paraId="6F7415B3">
      <w:pPr>
        <w:pStyle w:val="4"/>
        <w:spacing w:after="0" w:line="240" w:lineRule="auto"/>
        <w:jc w:val="left"/>
        <w:sectPr>
          <w:pgSz w:w="11920" w:h="16860"/>
          <w:pgMar w:top="1100" w:right="850" w:bottom="280" w:left="708" w:header="720" w:footer="720" w:gutter="0"/>
          <w:cols w:space="720" w:num="1"/>
        </w:sectPr>
      </w:pPr>
    </w:p>
    <w:p w14:paraId="7E988766">
      <w:pPr>
        <w:pStyle w:val="10"/>
        <w:numPr>
          <w:ilvl w:val="2"/>
          <w:numId w:val="1"/>
        </w:numPr>
        <w:tabs>
          <w:tab w:val="left" w:pos="724"/>
        </w:tabs>
        <w:spacing w:before="8" w:after="0" w:line="240" w:lineRule="auto"/>
        <w:ind w:left="724" w:right="0" w:hanging="33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ragraph">
                  <wp:posOffset>234950</wp:posOffset>
                </wp:positionV>
                <wp:extent cx="819150" cy="22860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30" y="0"/>
                              </a:moveTo>
                              <a:lnTo>
                                <a:pt x="38100" y="0"/>
                              </a:lnTo>
                              <a:lnTo>
                                <a:pt x="33045" y="0"/>
                              </a:lnTo>
                              <a:lnTo>
                                <a:pt x="28193" y="1016"/>
                              </a:lnTo>
                              <a:lnTo>
                                <a:pt x="965" y="28194"/>
                              </a:lnTo>
                              <a:lnTo>
                                <a:pt x="0" y="33020"/>
                              </a:lnTo>
                              <a:lnTo>
                                <a:pt x="0" y="195579"/>
                              </a:lnTo>
                              <a:lnTo>
                                <a:pt x="28193" y="227584"/>
                              </a:lnTo>
                              <a:lnTo>
                                <a:pt x="33045" y="228600"/>
                              </a:lnTo>
                              <a:lnTo>
                                <a:pt x="786130" y="228600"/>
                              </a:lnTo>
                              <a:lnTo>
                                <a:pt x="818133" y="200405"/>
                              </a:lnTo>
                              <a:lnTo>
                                <a:pt x="819150" y="195579"/>
                              </a:lnTo>
                              <a:lnTo>
                                <a:pt x="819150" y="33020"/>
                              </a:lnTo>
                              <a:lnTo>
                                <a:pt x="790956" y="1016"/>
                              </a:lnTo>
                              <a:lnTo>
                                <a:pt x="786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9.5pt;margin-top:18.5pt;height:18pt;width:64.5pt;mso-position-horizontal-relative:page;z-index:-251657216;mso-width-relative:page;mso-height-relative:page;" fillcolor="#37352E" filled="t" stroked="f" coordsize="819150,228600" o:gfxdata="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+MzD&#10;pNcAAAAJAQAADwAAAAAAAAABACAAAAAiAAAAZHJzL2Rvd25yZXYueG1sUEsBAhQAFAAAAAgAh07i&#10;QOHNnLKVAgAAtwYAAA4AAAAAAAAAAQAgAAAAJgEAAGRycy9lMm9Eb2MueG1sUEsFBgAAAAAGAAYA&#10;WQEAAC0GAAAAAA==&#10;" path="m786130,0l38100,0,33045,0,28193,1016,965,28194,0,33020,0,195579,28193,227584,33045,228600,786130,228600,818133,200405,819150,195579,819150,33020,790956,1016,78613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4312C"/>
          <w:sz w:val="24"/>
        </w:rPr>
        <w:t>Image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Upload:</w:t>
      </w:r>
      <w:r>
        <w:rPr>
          <w:b/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Allows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users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select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upload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blood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cell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(e.g.,</w:t>
      </w:r>
      <w:r>
        <w:rPr>
          <w:color w:val="34312C"/>
          <w:spacing w:val="1"/>
          <w:sz w:val="24"/>
        </w:rPr>
        <w:t xml:space="preserve"> </w:t>
      </w:r>
      <w:r>
        <w:rPr>
          <w:color w:val="34312C"/>
          <w:sz w:val="20"/>
        </w:rPr>
        <w:t>home.html</w:t>
      </w:r>
      <w:r>
        <w:rPr>
          <w:color w:val="34312C"/>
          <w:spacing w:val="-3"/>
          <w:sz w:val="20"/>
        </w:rPr>
        <w:t xml:space="preserve"> </w:t>
      </w:r>
      <w:r>
        <w:rPr>
          <w:color w:val="34312C"/>
          <w:spacing w:val="-5"/>
          <w:sz w:val="24"/>
        </w:rPr>
        <w:t>).</w:t>
      </w:r>
    </w:p>
    <w:p w14:paraId="683077AC">
      <w:pPr>
        <w:pStyle w:val="7"/>
        <w:spacing w:before="194"/>
      </w:pPr>
    </w:p>
    <w:p w14:paraId="256C17DA">
      <w:pPr>
        <w:pStyle w:val="10"/>
        <w:numPr>
          <w:ilvl w:val="2"/>
          <w:numId w:val="1"/>
        </w:numPr>
        <w:tabs>
          <w:tab w:val="left" w:pos="724"/>
        </w:tabs>
        <w:spacing w:before="1" w:after="0" w:line="240" w:lineRule="auto"/>
        <w:ind w:left="724" w:right="0" w:hanging="33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ragraph">
                  <wp:posOffset>229870</wp:posOffset>
                </wp:positionV>
                <wp:extent cx="819150" cy="22860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30" y="0"/>
                              </a:moveTo>
                              <a:lnTo>
                                <a:pt x="38100" y="0"/>
                              </a:lnTo>
                              <a:lnTo>
                                <a:pt x="33045" y="0"/>
                              </a:lnTo>
                              <a:lnTo>
                                <a:pt x="28193" y="1015"/>
                              </a:lnTo>
                              <a:lnTo>
                                <a:pt x="965" y="28193"/>
                              </a:lnTo>
                              <a:lnTo>
                                <a:pt x="0" y="33020"/>
                              </a:lnTo>
                              <a:lnTo>
                                <a:pt x="0" y="195579"/>
                              </a:lnTo>
                              <a:lnTo>
                                <a:pt x="28193" y="227583"/>
                              </a:lnTo>
                              <a:lnTo>
                                <a:pt x="33045" y="228600"/>
                              </a:lnTo>
                              <a:lnTo>
                                <a:pt x="786130" y="228600"/>
                              </a:lnTo>
                              <a:lnTo>
                                <a:pt x="818133" y="200405"/>
                              </a:lnTo>
                              <a:lnTo>
                                <a:pt x="819150" y="195579"/>
                              </a:lnTo>
                              <a:lnTo>
                                <a:pt x="819150" y="33020"/>
                              </a:lnTo>
                              <a:lnTo>
                                <a:pt x="790956" y="1015"/>
                              </a:lnTo>
                              <a:lnTo>
                                <a:pt x="786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9.5pt;margin-top:18.1pt;height:18pt;width:64.5pt;mso-position-horizontal-relative:page;z-index:-251657216;mso-width-relative:page;mso-height-relative:page;" fillcolor="#37352E" filled="t" stroked="f" coordsize="819150,228600" o:gfxdata="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7&#10;SXDE2AAAAAkBAAAPAAAAAAAAAAEAIAAAACIAAABkcnMvZG93bnJldi54bWxQSwECFAAUAAAACACH&#10;TuJAwQ3KZpYCAAC3BgAADgAAAAAAAAABACAAAAAnAQAAZHJzL2Uyb0RvYy54bWxQSwUGAAAAAAYA&#10;BgBZAQAALwYAAAAA&#10;" path="m786130,0l38100,0,33045,0,28193,1015,965,28193,0,33020,0,195579,28193,227583,33045,228600,786130,228600,818133,200405,819150,195579,819150,33020,790956,1015,78613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4312C"/>
          <w:sz w:val="24"/>
        </w:rPr>
        <w:t>Display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Results: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Presents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classification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prediction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uploaded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(e.g.,</w:t>
      </w:r>
      <w:r>
        <w:rPr>
          <w:color w:val="34312C"/>
          <w:spacing w:val="-2"/>
          <w:sz w:val="24"/>
        </w:rPr>
        <w:t xml:space="preserve"> </w:t>
      </w:r>
      <w:r>
        <w:rPr>
          <w:color w:val="34312C"/>
          <w:sz w:val="20"/>
        </w:rPr>
        <w:t>result.html</w:t>
      </w:r>
      <w:r>
        <w:rPr>
          <w:color w:val="34312C"/>
          <w:spacing w:val="-6"/>
          <w:sz w:val="20"/>
        </w:rPr>
        <w:t xml:space="preserve"> </w:t>
      </w:r>
      <w:r>
        <w:rPr>
          <w:color w:val="34312C"/>
          <w:spacing w:val="-5"/>
          <w:sz w:val="24"/>
        </w:rPr>
        <w:t>).</w:t>
      </w:r>
    </w:p>
    <w:p w14:paraId="580A1A90">
      <w:pPr>
        <w:pStyle w:val="7"/>
        <w:spacing w:before="215"/>
      </w:pPr>
    </w:p>
    <w:p w14:paraId="1F48B58D">
      <w:pPr>
        <w:pStyle w:val="10"/>
        <w:numPr>
          <w:ilvl w:val="2"/>
          <w:numId w:val="1"/>
        </w:numPr>
        <w:tabs>
          <w:tab w:val="left" w:pos="724"/>
        </w:tabs>
        <w:spacing w:before="0" w:after="0" w:line="240" w:lineRule="auto"/>
        <w:ind w:left="724" w:right="0" w:hanging="331"/>
        <w:jc w:val="left"/>
        <w:rPr>
          <w:sz w:val="24"/>
        </w:rPr>
      </w:pPr>
      <w:r>
        <w:rPr>
          <w:b/>
          <w:color w:val="34312C"/>
          <w:sz w:val="24"/>
        </w:rPr>
        <w:t>User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Feedback: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Potentially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provides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visual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cues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upload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progress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or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pacing w:val="-2"/>
          <w:sz w:val="24"/>
        </w:rPr>
        <w:t>errors.</w:t>
      </w:r>
    </w:p>
    <w:p w14:paraId="49E82E44">
      <w:pPr>
        <w:pStyle w:val="7"/>
        <w:spacing w:before="93"/>
      </w:pPr>
    </w:p>
    <w:p w14:paraId="5C5CADB5">
      <w:pPr>
        <w:pStyle w:val="3"/>
        <w:numPr>
          <w:ilvl w:val="1"/>
          <w:numId w:val="1"/>
        </w:numPr>
        <w:tabs>
          <w:tab w:val="left" w:pos="705"/>
        </w:tabs>
        <w:spacing w:before="0" w:after="0" w:line="240" w:lineRule="auto"/>
        <w:ind w:left="705" w:right="0" w:hanging="588"/>
        <w:jc w:val="left"/>
      </w:pPr>
      <w:r>
        <w:rPr>
          <w:color w:val="34312C"/>
        </w:rPr>
        <w:t>Web</w:t>
      </w:r>
      <w:r>
        <w:rPr>
          <w:color w:val="34312C"/>
          <w:spacing w:val="-10"/>
        </w:rPr>
        <w:t xml:space="preserve"> </w:t>
      </w:r>
      <w:r>
        <w:rPr>
          <w:color w:val="34312C"/>
        </w:rPr>
        <w:t>Application</w:t>
      </w:r>
      <w:r>
        <w:rPr>
          <w:color w:val="34312C"/>
          <w:spacing w:val="-12"/>
        </w:rPr>
        <w:t xml:space="preserve"> </w:t>
      </w:r>
      <w:r>
        <w:rPr>
          <w:color w:val="34312C"/>
        </w:rPr>
        <w:t>Backend</w:t>
      </w:r>
      <w:r>
        <w:rPr>
          <w:color w:val="34312C"/>
          <w:spacing w:val="-9"/>
        </w:rPr>
        <w:t xml:space="preserve"> </w:t>
      </w:r>
      <w:r>
        <w:rPr>
          <w:color w:val="34312C"/>
          <w:spacing w:val="-2"/>
        </w:rPr>
        <w:t>(Flask)</w:t>
      </w:r>
    </w:p>
    <w:p w14:paraId="2BC0E388">
      <w:pPr>
        <w:pStyle w:val="7"/>
        <w:spacing w:before="84"/>
        <w:rPr>
          <w:b/>
          <w:sz w:val="30"/>
        </w:rPr>
      </w:pPr>
    </w:p>
    <w:p w14:paraId="1803E9DC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3618865</wp:posOffset>
                </wp:positionH>
                <wp:positionV relativeFrom="paragraph">
                  <wp:posOffset>-36830</wp:posOffset>
                </wp:positionV>
                <wp:extent cx="561975" cy="22860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 h="228600">
                              <a:moveTo>
                                <a:pt x="528955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147"/>
                              </a:lnTo>
                              <a:lnTo>
                                <a:pt x="0" y="195580"/>
                              </a:lnTo>
                              <a:lnTo>
                                <a:pt x="28194" y="227711"/>
                              </a:lnTo>
                              <a:lnTo>
                                <a:pt x="33020" y="228600"/>
                              </a:lnTo>
                              <a:lnTo>
                                <a:pt x="528955" y="228600"/>
                              </a:lnTo>
                              <a:lnTo>
                                <a:pt x="560959" y="200406"/>
                              </a:lnTo>
                              <a:lnTo>
                                <a:pt x="561975" y="195580"/>
                              </a:lnTo>
                              <a:lnTo>
                                <a:pt x="561975" y="33147"/>
                              </a:lnTo>
                              <a:lnTo>
                                <a:pt x="533781" y="1016"/>
                              </a:lnTo>
                              <a:lnTo>
                                <a:pt x="528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84.95pt;margin-top:-2.9pt;height:18pt;width:44.25pt;mso-position-horizontal-relative:page;z-index:-251656192;mso-width-relative:page;mso-height-relative:page;" fillcolor="#37352E" filled="t" stroked="f" coordsize="561975,228600" o:gfxdata="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GyOcXHbAAAACQEAAA8AAAAAAAAAAQAgAAAAIgAAAGRycy9kb3ducmV2LnhtbFBLAQIUABQAAAAI&#10;AIdO4kB3IvtPlQIAALgGAAAOAAAAAAAAAAEAIAAAACoBAABkcnMvZTJvRG9jLnhtbFBLBQYAAAAA&#10;BgAGAFkBAAAxBgAAAAA=&#10;" path="m528955,0l38100,0,33020,0,28194,1016,1015,28194,0,33147,0,195580,28194,227711,33020,228600,528955,228600,560959,200406,561975,195580,561975,33147,533781,1016,528955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4312C"/>
          <w:sz w:val="24"/>
        </w:rPr>
        <w:t>Technology: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Python,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Flask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framework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(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0"/>
        </w:rPr>
        <w:t>app.py</w:t>
      </w:r>
      <w:r>
        <w:rPr>
          <w:color w:val="34312C"/>
          <w:spacing w:val="-5"/>
          <w:sz w:val="20"/>
        </w:rPr>
        <w:t xml:space="preserve"> </w:t>
      </w:r>
      <w:r>
        <w:rPr>
          <w:color w:val="34312C"/>
          <w:spacing w:val="-5"/>
          <w:sz w:val="24"/>
        </w:rPr>
        <w:t>).</w:t>
      </w:r>
    </w:p>
    <w:p w14:paraId="1C9CDD7A">
      <w:pPr>
        <w:pStyle w:val="7"/>
        <w:spacing w:before="122"/>
      </w:pPr>
    </w:p>
    <w:p w14:paraId="3E0ED4F7">
      <w:pPr>
        <w:pStyle w:val="10"/>
        <w:numPr>
          <w:ilvl w:val="2"/>
          <w:numId w:val="1"/>
        </w:numPr>
        <w:tabs>
          <w:tab w:val="left" w:pos="866"/>
        </w:tabs>
        <w:spacing w:before="0" w:after="0" w:line="331" w:lineRule="auto"/>
        <w:ind w:left="866" w:right="444" w:hanging="329"/>
        <w:jc w:val="left"/>
        <w:rPr>
          <w:sz w:val="24"/>
        </w:rPr>
      </w:pPr>
      <w:r>
        <w:rPr>
          <w:b/>
          <w:color w:val="34312C"/>
          <w:sz w:val="24"/>
        </w:rPr>
        <w:t>Purpose: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Acts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central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hub,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receiving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requests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from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frontend,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processing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them,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 returning responses. It integrates the machine learning model.</w:t>
      </w:r>
    </w:p>
    <w:p w14:paraId="35C6CF23">
      <w:pPr>
        <w:pStyle w:val="7"/>
        <w:spacing w:before="115"/>
      </w:pPr>
    </w:p>
    <w:p w14:paraId="492BD0AB">
      <w:pPr>
        <w:pStyle w:val="4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</w:pPr>
      <w:r>
        <w:rPr>
          <w:color w:val="34312C"/>
        </w:rPr>
        <w:t>Key</w:t>
      </w:r>
      <w:r>
        <w:rPr>
          <w:color w:val="34312C"/>
          <w:spacing w:val="-10"/>
        </w:rPr>
        <w:t xml:space="preserve"> </w:t>
      </w:r>
      <w:r>
        <w:rPr>
          <w:color w:val="34312C"/>
          <w:spacing w:val="-2"/>
        </w:rPr>
        <w:t>Functions:</w:t>
      </w:r>
    </w:p>
    <w:p w14:paraId="1E7D4EAD">
      <w:pPr>
        <w:pStyle w:val="7"/>
        <w:spacing w:before="88"/>
        <w:rPr>
          <w:b/>
        </w:rPr>
      </w:pPr>
    </w:p>
    <w:p w14:paraId="7572D9F3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4485640</wp:posOffset>
                </wp:positionH>
                <wp:positionV relativeFrom="paragraph">
                  <wp:posOffset>-38100</wp:posOffset>
                </wp:positionV>
                <wp:extent cx="628650" cy="22860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228600">
                              <a:moveTo>
                                <a:pt x="595630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5"/>
                              </a:lnTo>
                              <a:lnTo>
                                <a:pt x="1015" y="28193"/>
                              </a:lnTo>
                              <a:lnTo>
                                <a:pt x="0" y="33146"/>
                              </a:lnTo>
                              <a:lnTo>
                                <a:pt x="0" y="195579"/>
                              </a:lnTo>
                              <a:lnTo>
                                <a:pt x="28194" y="227710"/>
                              </a:lnTo>
                              <a:lnTo>
                                <a:pt x="33020" y="228600"/>
                              </a:lnTo>
                              <a:lnTo>
                                <a:pt x="595630" y="228600"/>
                              </a:lnTo>
                              <a:lnTo>
                                <a:pt x="627634" y="200532"/>
                              </a:lnTo>
                              <a:lnTo>
                                <a:pt x="628650" y="195579"/>
                              </a:lnTo>
                              <a:lnTo>
                                <a:pt x="628650" y="33146"/>
                              </a:lnTo>
                              <a:lnTo>
                                <a:pt x="600456" y="1015"/>
                              </a:lnTo>
                              <a:lnTo>
                                <a:pt x="595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53.2pt;margin-top:-3pt;height:18pt;width:49.5pt;mso-position-horizontal-relative:page;z-index:-251656192;mso-width-relative:page;mso-height-relative:page;" fillcolor="#37352E" filled="t" stroked="f" coordsize="628650,228600" o:gfxdata="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HyYkOzUAAAACQEA&#10;AA8AAAAAAAAAAQAgAAAAIgAAAGRycy9kb3ducmV2LnhtbFBLAQIUABQAAAAIAIdO4kAY5MlAkAIA&#10;ALgGAAAOAAAAAAAAAAEAIAAAACMBAABkcnMvZTJvRG9jLnhtbFBLBQYAAAAABgAGAFkBAAAlBgAA&#10;AAA=&#10;" path="m595630,0l38100,0,33020,0,28194,1015,1015,28193,0,33146,0,195579,28194,227710,33020,228600,595630,228600,627634,200532,628650,195579,628650,33146,600456,1015,59563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1057275</wp:posOffset>
            </wp:positionH>
            <wp:positionV relativeFrom="paragraph">
              <wp:posOffset>236855</wp:posOffset>
            </wp:positionV>
            <wp:extent cx="209550" cy="22860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4312C"/>
          <w:sz w:val="24"/>
        </w:rPr>
        <w:t>API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Endpoints: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Defines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routes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upload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(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0"/>
        </w:rPr>
        <w:t>/predict</w:t>
      </w:r>
      <w:r>
        <w:rPr>
          <w:color w:val="34312C"/>
          <w:spacing w:val="-4"/>
          <w:sz w:val="20"/>
        </w:rPr>
        <w:t xml:space="preserve"> </w:t>
      </w:r>
      <w:r>
        <w:rPr>
          <w:color w:val="34312C"/>
          <w:sz w:val="24"/>
        </w:rPr>
        <w:t>)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serving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web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pages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(</w:t>
      </w:r>
      <w:r>
        <w:rPr>
          <w:color w:val="34312C"/>
          <w:spacing w:val="-2"/>
          <w:sz w:val="24"/>
        </w:rPr>
        <w:t xml:space="preserve"> </w:t>
      </w:r>
      <w:r>
        <w:rPr>
          <w:color w:val="34312C"/>
          <w:sz w:val="20"/>
        </w:rPr>
        <w:t>/</w:t>
      </w:r>
      <w:r>
        <w:rPr>
          <w:color w:val="34312C"/>
          <w:spacing w:val="-3"/>
          <w:sz w:val="20"/>
        </w:rPr>
        <w:t xml:space="preserve"> </w:t>
      </w:r>
      <w:r>
        <w:rPr>
          <w:color w:val="34312C"/>
          <w:spacing w:val="-5"/>
          <w:sz w:val="24"/>
        </w:rPr>
        <w:t>).</w:t>
      </w:r>
    </w:p>
    <w:p w14:paraId="037801AF">
      <w:pPr>
        <w:pStyle w:val="7"/>
        <w:spacing w:before="194"/>
      </w:pPr>
    </w:p>
    <w:p w14:paraId="3A96DAE7">
      <w:pPr>
        <w:pStyle w:val="10"/>
        <w:numPr>
          <w:ilvl w:val="2"/>
          <w:numId w:val="1"/>
        </w:numPr>
        <w:tabs>
          <w:tab w:val="left" w:pos="866"/>
        </w:tabs>
        <w:spacing w:before="0" w:after="0" w:line="331" w:lineRule="auto"/>
        <w:ind w:left="866" w:right="224" w:hanging="329"/>
        <w:jc w:val="left"/>
        <w:rPr>
          <w:sz w:val="24"/>
        </w:rPr>
      </w:pPr>
      <w:r>
        <w:rPr>
          <w:b/>
          <w:color w:val="34312C"/>
          <w:sz w:val="24"/>
        </w:rPr>
        <w:t>Image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Handling: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Receives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uploaded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files,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saves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them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temporarily,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prepares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them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for model inference.</w:t>
      </w:r>
    </w:p>
    <w:p w14:paraId="147355DD">
      <w:pPr>
        <w:pStyle w:val="7"/>
        <w:spacing w:before="115"/>
      </w:pPr>
    </w:p>
    <w:p w14:paraId="3257BC3C">
      <w:pPr>
        <w:pStyle w:val="10"/>
        <w:numPr>
          <w:ilvl w:val="2"/>
          <w:numId w:val="1"/>
        </w:numPr>
        <w:tabs>
          <w:tab w:val="left" w:pos="866"/>
        </w:tabs>
        <w:spacing w:before="1" w:after="0" w:line="331" w:lineRule="auto"/>
        <w:ind w:left="866" w:right="886" w:hanging="32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4923790</wp:posOffset>
                </wp:positionH>
                <wp:positionV relativeFrom="paragraph">
                  <wp:posOffset>-38100</wp:posOffset>
                </wp:positionV>
                <wp:extent cx="971550" cy="22860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228600">
                              <a:moveTo>
                                <a:pt x="938530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888"/>
                              </a:lnTo>
                              <a:lnTo>
                                <a:pt x="1015" y="28066"/>
                              </a:lnTo>
                              <a:lnTo>
                                <a:pt x="0" y="33020"/>
                              </a:lnTo>
                              <a:lnTo>
                                <a:pt x="0" y="195452"/>
                              </a:lnTo>
                              <a:lnTo>
                                <a:pt x="28194" y="227584"/>
                              </a:lnTo>
                              <a:lnTo>
                                <a:pt x="33020" y="228473"/>
                              </a:lnTo>
                              <a:lnTo>
                                <a:pt x="938530" y="228473"/>
                              </a:lnTo>
                              <a:lnTo>
                                <a:pt x="970534" y="200405"/>
                              </a:lnTo>
                              <a:lnTo>
                                <a:pt x="971550" y="195452"/>
                              </a:lnTo>
                              <a:lnTo>
                                <a:pt x="971550" y="33020"/>
                              </a:lnTo>
                              <a:lnTo>
                                <a:pt x="943356" y="888"/>
                              </a:lnTo>
                              <a:lnTo>
                                <a:pt x="938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87.7pt;margin-top:-3pt;height:18pt;width:76.5pt;mso-position-horizontal-relative:page;z-index:-251655168;mso-width-relative:page;mso-height-relative:page;" fillcolor="#37352E" filled="t" stroked="f" coordsize="971550,228600" o:gfxdata="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Nt91C&#10;2QAAAAkBAAAPAAAAAAAAAAEAIAAAACIAAABkcnMvZG93bnJldi54bWxQSwECFAAUAAAACACHTuJA&#10;tnH6KZICAAC2BgAADgAAAAAAAAABACAAAAAoAQAAZHJzL2Uyb0RvYy54bWxQSwUGAAAAAAYABgBZ&#10;AQAALAYAAAAA&#10;" path="m938530,0l38100,0,33020,0,28194,888,1015,28066,0,33020,0,195452,28194,227584,33020,228473,938530,228473,970534,200405,971550,195452,971550,33020,943356,888,93853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4312C"/>
          <w:sz w:val="24"/>
        </w:rPr>
        <w:t>Model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Inference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Orchestration: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Loads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pre-trained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0"/>
        </w:rPr>
        <w:t xml:space="preserve">blood_cell.h5 </w:t>
      </w:r>
      <w:r>
        <w:rPr>
          <w:color w:val="34312C"/>
          <w:sz w:val="24"/>
        </w:rPr>
        <w:t>model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passes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 processed image data to it for classification.</w:t>
      </w:r>
    </w:p>
    <w:p w14:paraId="21C6D99A">
      <w:pPr>
        <w:pStyle w:val="7"/>
        <w:spacing w:before="116"/>
      </w:pPr>
    </w:p>
    <w:p w14:paraId="3E6E1F95">
      <w:pPr>
        <w:pStyle w:val="10"/>
        <w:numPr>
          <w:ilvl w:val="2"/>
          <w:numId w:val="1"/>
        </w:numPr>
        <w:tabs>
          <w:tab w:val="left" w:pos="866"/>
        </w:tabs>
        <w:spacing w:before="1" w:after="0" w:line="331" w:lineRule="auto"/>
        <w:ind w:left="866" w:right="627" w:hanging="329"/>
        <w:jc w:val="left"/>
        <w:rPr>
          <w:sz w:val="24"/>
        </w:rPr>
      </w:pPr>
      <w:r>
        <w:rPr>
          <w:b/>
          <w:color w:val="34312C"/>
          <w:sz w:val="24"/>
        </w:rPr>
        <w:t>Result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Processing: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Receives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prediction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from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model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formats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it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display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on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 xml:space="preserve">the </w:t>
      </w:r>
      <w:r>
        <w:rPr>
          <w:color w:val="34312C"/>
          <w:spacing w:val="-2"/>
          <w:sz w:val="24"/>
        </w:rPr>
        <w:t>frontend.</w:t>
      </w:r>
    </w:p>
    <w:p w14:paraId="4C15171C">
      <w:pPr>
        <w:pStyle w:val="7"/>
        <w:spacing w:before="115"/>
      </w:pPr>
    </w:p>
    <w:p w14:paraId="372A5C29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b/>
          <w:color w:val="34312C"/>
          <w:sz w:val="24"/>
        </w:rPr>
        <w:t>Error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Handling:</w:t>
      </w:r>
      <w:r>
        <w:rPr>
          <w:b/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Manages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invalid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file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types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or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other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processing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pacing w:val="-2"/>
          <w:sz w:val="24"/>
        </w:rPr>
        <w:t>errors.</w:t>
      </w:r>
    </w:p>
    <w:p w14:paraId="0D882105">
      <w:pPr>
        <w:pStyle w:val="7"/>
        <w:spacing w:before="103"/>
      </w:pPr>
    </w:p>
    <w:p w14:paraId="227B0B01">
      <w:pPr>
        <w:pStyle w:val="10"/>
        <w:numPr>
          <w:ilvl w:val="2"/>
          <w:numId w:val="1"/>
        </w:numPr>
        <w:tabs>
          <w:tab w:val="left" w:pos="866"/>
        </w:tabs>
        <w:spacing w:before="0" w:after="0" w:line="331" w:lineRule="auto"/>
        <w:ind w:left="866" w:right="418" w:hanging="32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3800475</wp:posOffset>
                </wp:positionH>
                <wp:positionV relativeFrom="paragraph">
                  <wp:posOffset>-41910</wp:posOffset>
                </wp:positionV>
                <wp:extent cx="819150" cy="22860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29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147"/>
                              </a:lnTo>
                              <a:lnTo>
                                <a:pt x="0" y="195580"/>
                              </a:lnTo>
                              <a:lnTo>
                                <a:pt x="28194" y="227711"/>
                              </a:lnTo>
                              <a:lnTo>
                                <a:pt x="33020" y="228600"/>
                              </a:lnTo>
                              <a:lnTo>
                                <a:pt x="786129" y="228600"/>
                              </a:lnTo>
                              <a:lnTo>
                                <a:pt x="818134" y="200406"/>
                              </a:lnTo>
                              <a:lnTo>
                                <a:pt x="819150" y="195580"/>
                              </a:lnTo>
                              <a:lnTo>
                                <a:pt x="819150" y="33147"/>
                              </a:lnTo>
                              <a:lnTo>
                                <a:pt x="790955" y="1016"/>
                              </a:lnTo>
                              <a:lnTo>
                                <a:pt x="786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299.25pt;margin-top:-3.3pt;height:18pt;width:64.5pt;mso-position-horizontal-relative:page;z-index:-251654144;mso-width-relative:page;mso-height-relative:page;" fillcolor="#37352E" filled="t" stroked="f" coordsize="819150,228600" o:gfxdata="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OHofX&#10;2QAAAAkBAAAPAAAAAAAAAAEAIAAAACIAAABkcnMvZG93bnJldi54bWxQSwECFAAUAAAACACHTuJA&#10;l5EHf5ICAAC4BgAADgAAAAAAAAABACAAAAAoAQAAZHJzL2Uyb0RvYy54bWxQSwUGAAAAAAYABgBZ&#10;AQAALAYAAAAA&#10;" path="m786129,0l38100,0,33020,0,28194,1016,1015,28194,0,33147,0,195580,28194,227711,33020,228600,786129,228600,818134,200406,819150,195580,819150,33147,790955,1016,786129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4695825</wp:posOffset>
                </wp:positionH>
                <wp:positionV relativeFrom="paragraph">
                  <wp:posOffset>-41910</wp:posOffset>
                </wp:positionV>
                <wp:extent cx="819150" cy="22860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29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147"/>
                              </a:lnTo>
                              <a:lnTo>
                                <a:pt x="0" y="195580"/>
                              </a:lnTo>
                              <a:lnTo>
                                <a:pt x="28194" y="227711"/>
                              </a:lnTo>
                              <a:lnTo>
                                <a:pt x="33020" y="228600"/>
                              </a:lnTo>
                              <a:lnTo>
                                <a:pt x="786129" y="228600"/>
                              </a:lnTo>
                              <a:lnTo>
                                <a:pt x="818134" y="200406"/>
                              </a:lnTo>
                              <a:lnTo>
                                <a:pt x="819150" y="195580"/>
                              </a:lnTo>
                              <a:lnTo>
                                <a:pt x="819150" y="33147"/>
                              </a:lnTo>
                              <a:lnTo>
                                <a:pt x="790955" y="1016"/>
                              </a:lnTo>
                              <a:lnTo>
                                <a:pt x="786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69.75pt;margin-top:-3.3pt;height:18pt;width:64.5pt;mso-position-horizontal-relative:page;z-index:-251654144;mso-width-relative:page;mso-height-relative:page;" fillcolor="#37352E" filled="t" stroked="f" coordsize="819150,228600" o:gfxdata="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nCULC&#10;2AAAAAkBAAAPAAAAAAAAAAEAIAAAACIAAABkcnMvZG93bnJldi54bWxQSwECFAAUAAAACACHTuJA&#10;itcnZpMCAAC4BgAADgAAAAAAAAABACAAAAAnAQAAZHJzL2Uyb0RvYy54bWxQSwUGAAAAAAYABgBZ&#10;AQAALAYAAAAA&#10;" path="m786129,0l38100,0,33020,0,28194,1016,1015,28194,0,33147,0,195580,28194,227711,33020,228600,786129,228600,818134,200406,819150,195580,819150,33147,790955,1016,786129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4312C"/>
          <w:sz w:val="24"/>
        </w:rPr>
        <w:t>Templating: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Renders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HTML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templates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(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0"/>
        </w:rPr>
        <w:t>home.html</w:t>
      </w:r>
      <w:r>
        <w:rPr>
          <w:color w:val="34312C"/>
          <w:spacing w:val="-4"/>
          <w:sz w:val="20"/>
        </w:rPr>
        <w:t xml:space="preserve"> </w:t>
      </w:r>
      <w:r>
        <w:rPr>
          <w:color w:val="34312C"/>
          <w:sz w:val="24"/>
        </w:rPr>
        <w:t>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0"/>
        </w:rPr>
        <w:t>result.html</w:t>
      </w:r>
      <w:r>
        <w:rPr>
          <w:color w:val="34312C"/>
          <w:spacing w:val="-6"/>
          <w:sz w:val="20"/>
        </w:rPr>
        <w:t xml:space="preserve"> </w:t>
      </w:r>
      <w:r>
        <w:rPr>
          <w:color w:val="34312C"/>
          <w:sz w:val="24"/>
        </w:rPr>
        <w:t>)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serve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dynamic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content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 xml:space="preserve">the </w:t>
      </w:r>
      <w:r>
        <w:rPr>
          <w:color w:val="34312C"/>
          <w:spacing w:val="-2"/>
          <w:sz w:val="24"/>
        </w:rPr>
        <w:t>user.</w:t>
      </w:r>
    </w:p>
    <w:p w14:paraId="5CC383B6">
      <w:pPr>
        <w:pStyle w:val="10"/>
        <w:spacing w:after="0" w:line="331" w:lineRule="auto"/>
        <w:jc w:val="left"/>
        <w:rPr>
          <w:sz w:val="24"/>
        </w:rPr>
        <w:sectPr>
          <w:pgSz w:w="11920" w:h="16860"/>
          <w:pgMar w:top="1100" w:right="850" w:bottom="280" w:left="708" w:header="720" w:footer="720" w:gutter="0"/>
          <w:cols w:space="720" w:num="1"/>
        </w:sectPr>
      </w:pPr>
    </w:p>
    <w:p w14:paraId="0ED03673">
      <w:pPr>
        <w:pStyle w:val="3"/>
        <w:numPr>
          <w:ilvl w:val="1"/>
          <w:numId w:val="1"/>
        </w:numPr>
        <w:tabs>
          <w:tab w:val="left" w:pos="705"/>
        </w:tabs>
        <w:spacing w:before="28" w:after="0" w:line="240" w:lineRule="auto"/>
        <w:ind w:left="705" w:right="0" w:hanging="588"/>
        <w:jc w:val="left"/>
      </w:pPr>
      <w:r>
        <w:rPr>
          <w:color w:val="34312C"/>
        </w:rPr>
        <w:t>Machine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Learning</w:t>
      </w:r>
      <w:r>
        <w:rPr>
          <w:color w:val="34312C"/>
          <w:spacing w:val="-5"/>
        </w:rPr>
        <w:t xml:space="preserve"> </w:t>
      </w:r>
      <w:r>
        <w:rPr>
          <w:color w:val="34312C"/>
          <w:spacing w:val="-2"/>
        </w:rPr>
        <w:t>Model</w:t>
      </w:r>
    </w:p>
    <w:p w14:paraId="2F1262F5">
      <w:pPr>
        <w:pStyle w:val="7"/>
        <w:spacing w:before="84"/>
        <w:rPr>
          <w:b/>
          <w:sz w:val="30"/>
        </w:rPr>
      </w:pPr>
    </w:p>
    <w:p w14:paraId="3FFC3F96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4114800</wp:posOffset>
                </wp:positionH>
                <wp:positionV relativeFrom="paragraph">
                  <wp:posOffset>-41910</wp:posOffset>
                </wp:positionV>
                <wp:extent cx="923925" cy="22860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3925" h="228600">
                              <a:moveTo>
                                <a:pt x="890904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020"/>
                              </a:lnTo>
                              <a:lnTo>
                                <a:pt x="0" y="195579"/>
                              </a:lnTo>
                              <a:lnTo>
                                <a:pt x="28194" y="227583"/>
                              </a:lnTo>
                              <a:lnTo>
                                <a:pt x="33020" y="228600"/>
                              </a:lnTo>
                              <a:lnTo>
                                <a:pt x="890904" y="228600"/>
                              </a:lnTo>
                              <a:lnTo>
                                <a:pt x="922909" y="200405"/>
                              </a:lnTo>
                              <a:lnTo>
                                <a:pt x="923925" y="195579"/>
                              </a:lnTo>
                              <a:lnTo>
                                <a:pt x="923925" y="33020"/>
                              </a:lnTo>
                              <a:lnTo>
                                <a:pt x="895730" y="1016"/>
                              </a:lnTo>
                              <a:lnTo>
                                <a:pt x="89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24pt;margin-top:-3.3pt;height:18pt;width:72.75pt;mso-position-horizontal-relative:page;z-index:-251653120;mso-width-relative:page;mso-height-relative:page;" fillcolor="#37352E" filled="t" stroked="f" coordsize="923925,228600" o:gfxdata="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00wDT1wAA&#10;AAkBAAAPAAAAAAAAAAEAIAAAACIAAABkcnMvZG93bnJldi54bWxQSwECFAAUAAAACACHTuJAPq+m&#10;n5ECAAC6BgAADgAAAAAAAAABACAAAAAmAQAAZHJzL2Uyb0RvYy54bWxQSwUGAAAAAAYABgBZAQAA&#10;KQYAAAAA&#10;" path="m890904,0l38100,0,33020,0,28194,1016,1015,28194,0,33020,0,195579,28194,227583,33020,228600,890904,228600,922909,200405,923925,195579,923925,33020,895730,1016,890904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5114925</wp:posOffset>
                </wp:positionH>
                <wp:positionV relativeFrom="paragraph">
                  <wp:posOffset>-41910</wp:posOffset>
                </wp:positionV>
                <wp:extent cx="971550" cy="22860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228600">
                              <a:moveTo>
                                <a:pt x="938529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020"/>
                              </a:lnTo>
                              <a:lnTo>
                                <a:pt x="0" y="195579"/>
                              </a:lnTo>
                              <a:lnTo>
                                <a:pt x="28194" y="227583"/>
                              </a:lnTo>
                              <a:lnTo>
                                <a:pt x="33020" y="228600"/>
                              </a:lnTo>
                              <a:lnTo>
                                <a:pt x="938529" y="228600"/>
                              </a:lnTo>
                              <a:lnTo>
                                <a:pt x="970534" y="200405"/>
                              </a:lnTo>
                              <a:lnTo>
                                <a:pt x="971550" y="195579"/>
                              </a:lnTo>
                              <a:lnTo>
                                <a:pt x="971550" y="33020"/>
                              </a:lnTo>
                              <a:lnTo>
                                <a:pt x="943355" y="1016"/>
                              </a:lnTo>
                              <a:lnTo>
                                <a:pt x="938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402.75pt;margin-top:-3.3pt;height:18pt;width:76.5pt;mso-position-horizontal-relative:page;z-index:-251653120;mso-width-relative:page;mso-height-relative:page;" fillcolor="#37352E" filled="t" stroked="f" coordsize="971550,228600" o:gfxdata="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E+s6C/Z&#10;AAAACQEAAA8AAAAAAAAAAQAgAAAAIgAAAGRycy9kb3ducmV2LnhtbFBLAQIUABQAAAAIAIdO4kCf&#10;tWPokQIAALoGAAAOAAAAAAAAAAEAIAAAACgBAABkcnMvZTJvRG9jLnhtbFBLBQYAAAAABgAGAFkB&#10;AAArBgAAAAA=&#10;" path="m938529,0l38100,0,33020,0,28194,1016,1015,28194,0,33020,0,195579,28194,227583,33020,228600,938529,228600,970534,200405,971550,195579,971550,33020,943355,1016,938529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4312C"/>
          <w:spacing w:val="-2"/>
          <w:sz w:val="24"/>
        </w:rPr>
        <w:t>Technology:</w:t>
      </w:r>
      <w:r>
        <w:rPr>
          <w:b/>
          <w:color w:val="34312C"/>
          <w:spacing w:val="2"/>
          <w:sz w:val="24"/>
        </w:rPr>
        <w:t xml:space="preserve"> </w:t>
      </w:r>
      <w:r>
        <w:rPr>
          <w:color w:val="34312C"/>
          <w:spacing w:val="-2"/>
          <w:sz w:val="24"/>
        </w:rPr>
        <w:t>TensorFlow,</w:t>
      </w:r>
      <w:r>
        <w:rPr>
          <w:color w:val="34312C"/>
          <w:spacing w:val="-1"/>
          <w:sz w:val="24"/>
        </w:rPr>
        <w:t xml:space="preserve"> </w:t>
      </w:r>
      <w:r>
        <w:rPr>
          <w:color w:val="34312C"/>
          <w:spacing w:val="-2"/>
          <w:sz w:val="24"/>
        </w:rPr>
        <w:t>Keras,</w:t>
      </w:r>
      <w:r>
        <w:rPr>
          <w:color w:val="34312C"/>
          <w:sz w:val="24"/>
        </w:rPr>
        <w:t xml:space="preserve"> </w:t>
      </w:r>
      <w:r>
        <w:rPr>
          <w:color w:val="34312C"/>
          <w:spacing w:val="-2"/>
          <w:sz w:val="24"/>
        </w:rPr>
        <w:t>MobileNetV2</w:t>
      </w:r>
      <w:r>
        <w:rPr>
          <w:color w:val="34312C"/>
          <w:spacing w:val="2"/>
          <w:sz w:val="24"/>
        </w:rPr>
        <w:t xml:space="preserve"> </w:t>
      </w:r>
      <w:r>
        <w:rPr>
          <w:color w:val="34312C"/>
          <w:spacing w:val="-2"/>
          <w:sz w:val="24"/>
        </w:rPr>
        <w:t>(</w:t>
      </w:r>
      <w:r>
        <w:rPr>
          <w:color w:val="34312C"/>
          <w:spacing w:val="3"/>
          <w:sz w:val="24"/>
        </w:rPr>
        <w:t xml:space="preserve"> </w:t>
      </w:r>
      <w:r>
        <w:rPr>
          <w:color w:val="34312C"/>
          <w:spacing w:val="-2"/>
          <w:sz w:val="20"/>
        </w:rPr>
        <w:t>model.ipynb</w:t>
      </w:r>
      <w:r>
        <w:rPr>
          <w:color w:val="34312C"/>
          <w:spacing w:val="2"/>
          <w:sz w:val="20"/>
        </w:rPr>
        <w:t xml:space="preserve"> </w:t>
      </w:r>
      <w:r>
        <w:rPr>
          <w:color w:val="34312C"/>
          <w:spacing w:val="-2"/>
          <w:sz w:val="24"/>
        </w:rPr>
        <w:t>,</w:t>
      </w:r>
      <w:r>
        <w:rPr>
          <w:color w:val="34312C"/>
          <w:spacing w:val="2"/>
          <w:sz w:val="24"/>
        </w:rPr>
        <w:t xml:space="preserve"> </w:t>
      </w:r>
      <w:r>
        <w:rPr>
          <w:color w:val="34312C"/>
          <w:spacing w:val="-2"/>
          <w:sz w:val="20"/>
        </w:rPr>
        <w:t>blood_cell.h5</w:t>
      </w:r>
      <w:r>
        <w:rPr>
          <w:color w:val="34312C"/>
          <w:spacing w:val="2"/>
          <w:sz w:val="20"/>
        </w:rPr>
        <w:t xml:space="preserve"> </w:t>
      </w:r>
      <w:r>
        <w:rPr>
          <w:color w:val="34312C"/>
          <w:spacing w:val="-5"/>
          <w:sz w:val="24"/>
        </w:rPr>
        <w:t>).</w:t>
      </w:r>
    </w:p>
    <w:p w14:paraId="5927CEB6">
      <w:pPr>
        <w:pStyle w:val="7"/>
        <w:spacing w:before="16"/>
      </w:pPr>
    </w:p>
    <w:p w14:paraId="45C2AC82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b/>
          <w:color w:val="34312C"/>
          <w:sz w:val="24"/>
        </w:rPr>
        <w:t>Purpose:</w:t>
      </w:r>
      <w:r>
        <w:rPr>
          <w:b/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core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intelligence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system,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responsible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accurately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classifying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blood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pacing w:val="-2"/>
          <w:sz w:val="24"/>
        </w:rPr>
        <w:t>cells.</w:t>
      </w:r>
    </w:p>
    <w:p w14:paraId="75CFBAB0">
      <w:pPr>
        <w:pStyle w:val="7"/>
        <w:spacing w:before="194"/>
      </w:pPr>
    </w:p>
    <w:p w14:paraId="0AB06D72">
      <w:pPr>
        <w:pStyle w:val="4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</w:pPr>
      <w:r>
        <w:rPr>
          <w:color w:val="34312C"/>
        </w:rPr>
        <w:t>Key</w:t>
      </w:r>
      <w:r>
        <w:rPr>
          <w:color w:val="34312C"/>
          <w:spacing w:val="-10"/>
        </w:rPr>
        <w:t xml:space="preserve"> </w:t>
      </w:r>
      <w:r>
        <w:rPr>
          <w:color w:val="34312C"/>
          <w:spacing w:val="-2"/>
        </w:rPr>
        <w:t>Functions:</w:t>
      </w:r>
    </w:p>
    <w:p w14:paraId="317035EB">
      <w:pPr>
        <w:pStyle w:val="7"/>
        <w:spacing w:before="89"/>
        <w:rPr>
          <w:b/>
        </w:rPr>
      </w:pPr>
    </w:p>
    <w:p w14:paraId="12F010F3">
      <w:pPr>
        <w:pStyle w:val="10"/>
        <w:numPr>
          <w:ilvl w:val="2"/>
          <w:numId w:val="1"/>
        </w:numPr>
        <w:tabs>
          <w:tab w:val="left" w:pos="866"/>
        </w:tabs>
        <w:spacing w:before="0" w:after="0" w:line="331" w:lineRule="auto"/>
        <w:ind w:left="866" w:right="355" w:hanging="329"/>
        <w:jc w:val="left"/>
        <w:rPr>
          <w:sz w:val="24"/>
        </w:rPr>
      </w:pPr>
      <w:r>
        <w:rPr>
          <w:b/>
          <w:color w:val="34312C"/>
          <w:sz w:val="24"/>
        </w:rPr>
        <w:t>Image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Classification: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Takes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preprocessed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blood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cell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input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outputs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probability distribution over the four blood cell classes (Eosinophil, Lymphocyte, Monocyte, Neutrophil).</w:t>
      </w:r>
    </w:p>
    <w:p w14:paraId="701ECE7B">
      <w:pPr>
        <w:pStyle w:val="7"/>
        <w:spacing w:before="115"/>
      </w:pPr>
    </w:p>
    <w:p w14:paraId="4C8701CE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b/>
          <w:color w:val="34312C"/>
          <w:sz w:val="24"/>
        </w:rPr>
        <w:t>Feature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Extraction: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pre-trained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MobileNetV2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acts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powerful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feature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pacing w:val="-2"/>
          <w:sz w:val="24"/>
        </w:rPr>
        <w:t>extractor.</w:t>
      </w:r>
    </w:p>
    <w:p w14:paraId="790C2227">
      <w:pPr>
        <w:pStyle w:val="7"/>
        <w:spacing w:before="194"/>
      </w:pPr>
    </w:p>
    <w:p w14:paraId="19ADEAE8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b/>
          <w:color w:val="34312C"/>
          <w:sz w:val="24"/>
        </w:rPr>
        <w:t>Prediction: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Provides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final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predicted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class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based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on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model's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pacing w:val="-2"/>
          <w:sz w:val="24"/>
        </w:rPr>
        <w:t>output.</w:t>
      </w:r>
    </w:p>
    <w:p w14:paraId="416FF8BC">
      <w:pPr>
        <w:pStyle w:val="7"/>
        <w:spacing w:before="115"/>
      </w:pPr>
    </w:p>
    <w:p w14:paraId="6D097E2D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2476500</wp:posOffset>
                </wp:positionH>
                <wp:positionV relativeFrom="paragraph">
                  <wp:posOffset>-46990</wp:posOffset>
                </wp:positionV>
                <wp:extent cx="962025" cy="22860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2025" h="228600">
                              <a:moveTo>
                                <a:pt x="929004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6"/>
                              </a:lnTo>
                              <a:lnTo>
                                <a:pt x="1016" y="28194"/>
                              </a:lnTo>
                              <a:lnTo>
                                <a:pt x="0" y="33147"/>
                              </a:lnTo>
                              <a:lnTo>
                                <a:pt x="0" y="195580"/>
                              </a:lnTo>
                              <a:lnTo>
                                <a:pt x="28193" y="227711"/>
                              </a:lnTo>
                              <a:lnTo>
                                <a:pt x="33019" y="228600"/>
                              </a:lnTo>
                              <a:lnTo>
                                <a:pt x="929004" y="228600"/>
                              </a:lnTo>
                              <a:lnTo>
                                <a:pt x="961009" y="200533"/>
                              </a:lnTo>
                              <a:lnTo>
                                <a:pt x="962025" y="195580"/>
                              </a:lnTo>
                              <a:lnTo>
                                <a:pt x="962025" y="33147"/>
                              </a:lnTo>
                              <a:lnTo>
                                <a:pt x="933830" y="1016"/>
                              </a:lnTo>
                              <a:lnTo>
                                <a:pt x="929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195pt;margin-top:-3.7pt;height:18pt;width:75.75pt;mso-position-horizontal-relative:page;z-index:-251652096;mso-width-relative:page;mso-height-relative:page;" fillcolor="#37352E" filled="t" stroked="f" coordsize="962025,228600" o:gfxdata="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25IP&#10;1dYAAAAJAQAADwAAAAAAAAABACAAAAAiAAAAZHJzL2Rvd25yZXYueG1sUEsBAhQAFAAAAAgAh07i&#10;QCPN0kCWAgAAugYAAA4AAAAAAAAAAQAgAAAAJQEAAGRycy9lMm9Eb2MueG1sUEsFBgAAAAAGAAYA&#10;WQEAAC0GAAAAAA==&#10;" path="m929004,0l38100,0,33019,0,28193,1016,1016,28194,0,33147,0,195580,28193,227711,33019,228600,929004,228600,961009,200533,962025,195580,962025,33147,933830,1016,929004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3800475</wp:posOffset>
                </wp:positionH>
                <wp:positionV relativeFrom="paragraph">
                  <wp:posOffset>-46990</wp:posOffset>
                </wp:positionV>
                <wp:extent cx="1895475" cy="22860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5475" h="228600">
                              <a:moveTo>
                                <a:pt x="1862454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147"/>
                              </a:lnTo>
                              <a:lnTo>
                                <a:pt x="0" y="195580"/>
                              </a:lnTo>
                              <a:lnTo>
                                <a:pt x="28194" y="227711"/>
                              </a:lnTo>
                              <a:lnTo>
                                <a:pt x="33020" y="228600"/>
                              </a:lnTo>
                              <a:lnTo>
                                <a:pt x="1862454" y="228600"/>
                              </a:lnTo>
                              <a:lnTo>
                                <a:pt x="1894459" y="200533"/>
                              </a:lnTo>
                              <a:lnTo>
                                <a:pt x="1895475" y="195580"/>
                              </a:lnTo>
                              <a:lnTo>
                                <a:pt x="1895475" y="33147"/>
                              </a:lnTo>
                              <a:lnTo>
                                <a:pt x="1867280" y="1016"/>
                              </a:lnTo>
                              <a:lnTo>
                                <a:pt x="1862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299.25pt;margin-top:-3.7pt;height:18pt;width:149.25pt;mso-position-horizontal-relative:page;z-index:-251652096;mso-width-relative:page;mso-height-relative:page;" fillcolor="#37352E" filled="t" stroked="f" coordsize="1895475,228600" o:gfxdata="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cSykU2AAAAAkBAAAPAAAAAAAAAAEAIAAAACIAAABkcnMvZG93bnJldi54bWxQSwEC&#10;FAAUAAAACACHTuJANqFrrp8CAADDBgAADgAAAAAAAAABACAAAAAnAQAAZHJzL2Uyb0RvYy54bWxQ&#10;SwUGAAAAAAYABgBZAQAAOAYAAAAA&#10;" path="m1862454,0l38100,0,33020,0,28194,1016,1015,28194,0,33147,0,195580,28194,227711,33020,228600,1862454,228600,1894459,200533,1895475,195580,1895475,33147,1867280,1016,1862454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4312C"/>
          <w:sz w:val="24"/>
        </w:rPr>
        <w:t>Training</w:t>
      </w:r>
      <w:r>
        <w:rPr>
          <w:b/>
          <w:color w:val="34312C"/>
          <w:spacing w:val="-14"/>
          <w:sz w:val="24"/>
        </w:rPr>
        <w:t xml:space="preserve"> </w:t>
      </w:r>
      <w:r>
        <w:rPr>
          <w:b/>
          <w:color w:val="34312C"/>
          <w:sz w:val="24"/>
        </w:rPr>
        <w:t>Details</w:t>
      </w:r>
      <w:r>
        <w:rPr>
          <w:b/>
          <w:color w:val="34312C"/>
          <w:spacing w:val="-14"/>
          <w:sz w:val="24"/>
        </w:rPr>
        <w:t xml:space="preserve"> </w:t>
      </w:r>
      <w:r>
        <w:rPr>
          <w:b/>
          <w:color w:val="34312C"/>
          <w:sz w:val="24"/>
        </w:rPr>
        <w:t>(from</w:t>
      </w:r>
      <w:r>
        <w:rPr>
          <w:b/>
          <w:color w:val="34312C"/>
          <w:spacing w:val="-13"/>
          <w:sz w:val="24"/>
        </w:rPr>
        <w:t xml:space="preserve"> </w:t>
      </w:r>
      <w:r>
        <w:rPr>
          <w:b/>
          <w:color w:val="34312C"/>
          <w:sz w:val="20"/>
        </w:rPr>
        <w:t>model.ipynb</w:t>
      </w:r>
      <w:r>
        <w:rPr>
          <w:b/>
          <w:color w:val="34312C"/>
          <w:spacing w:val="-7"/>
          <w:sz w:val="20"/>
        </w:rPr>
        <w:t xml:space="preserve"> </w:t>
      </w:r>
      <w:r>
        <w:rPr>
          <w:b/>
          <w:color w:val="34312C"/>
          <w:sz w:val="24"/>
        </w:rPr>
        <w:t>and</w:t>
      </w:r>
      <w:r>
        <w:rPr>
          <w:b/>
          <w:color w:val="34312C"/>
          <w:spacing w:val="-13"/>
          <w:sz w:val="24"/>
        </w:rPr>
        <w:t xml:space="preserve"> </w:t>
      </w:r>
      <w:r>
        <w:rPr>
          <w:b/>
          <w:color w:val="34312C"/>
          <w:sz w:val="20"/>
        </w:rPr>
        <w:t>README_HematoVision.md</w:t>
      </w:r>
      <w:r>
        <w:rPr>
          <w:b/>
          <w:color w:val="34312C"/>
          <w:spacing w:val="-10"/>
          <w:sz w:val="20"/>
        </w:rPr>
        <w:t xml:space="preserve"> </w:t>
      </w:r>
      <w:r>
        <w:rPr>
          <w:b/>
          <w:color w:val="34312C"/>
          <w:spacing w:val="-5"/>
          <w:sz w:val="24"/>
        </w:rPr>
        <w:t>):</w:t>
      </w:r>
    </w:p>
    <w:p w14:paraId="0F723408">
      <w:pPr>
        <w:pStyle w:val="7"/>
        <w:spacing w:before="168"/>
        <w:rPr>
          <w:b/>
          <w:sz w:val="20"/>
        </w:rPr>
      </w:pPr>
    </w:p>
    <w:p w14:paraId="01296523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b/>
          <w:color w:val="34312C"/>
          <w:sz w:val="24"/>
        </w:rPr>
        <w:t>Architecture:</w:t>
      </w:r>
      <w:r>
        <w:rPr>
          <w:b/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MobileNetV2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(pre-trained)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with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custom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classification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pacing w:val="-2"/>
          <w:sz w:val="24"/>
        </w:rPr>
        <w:t>layers.</w:t>
      </w:r>
    </w:p>
    <w:p w14:paraId="5A8DDF53">
      <w:pPr>
        <w:pStyle w:val="7"/>
        <w:spacing w:before="101"/>
      </w:pPr>
    </w:p>
    <w:p w14:paraId="3DB0B4AF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b/>
          <w:color w:val="34312C"/>
          <w:sz w:val="24"/>
        </w:rPr>
        <w:t>Dataset: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12,500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augmented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blood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cell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from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pacing w:val="-2"/>
          <w:sz w:val="24"/>
        </w:rPr>
        <w:t>Kaggle.</w:t>
      </w:r>
    </w:p>
    <w:p w14:paraId="552D4434">
      <w:pPr>
        <w:pStyle w:val="7"/>
        <w:spacing w:before="105"/>
      </w:pPr>
    </w:p>
    <w:p w14:paraId="651B2053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b/>
          <w:color w:val="34312C"/>
          <w:sz w:val="24"/>
        </w:rPr>
        <w:t>Training:</w:t>
      </w:r>
      <w:r>
        <w:rPr>
          <w:b/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5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epochs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(as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per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README),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Adam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optimizer,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categorical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cross-entropy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pacing w:val="-2"/>
          <w:sz w:val="24"/>
        </w:rPr>
        <w:t>loss.</w:t>
      </w:r>
    </w:p>
    <w:p w14:paraId="250B5A47">
      <w:pPr>
        <w:pStyle w:val="7"/>
        <w:spacing w:before="96"/>
      </w:pPr>
    </w:p>
    <w:p w14:paraId="5728D8FC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b/>
          <w:color w:val="34312C"/>
          <w:sz w:val="24"/>
        </w:rPr>
        <w:t>Accuracy:</w:t>
      </w:r>
      <w:r>
        <w:rPr>
          <w:b/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Approximately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85.3%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validation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pacing w:val="-2"/>
          <w:sz w:val="24"/>
        </w:rPr>
        <w:t>accuracy.</w:t>
      </w:r>
    </w:p>
    <w:p w14:paraId="237F41DD">
      <w:pPr>
        <w:pStyle w:val="7"/>
        <w:spacing w:before="107"/>
      </w:pPr>
    </w:p>
    <w:p w14:paraId="6EC6F1E0">
      <w:pPr>
        <w:pStyle w:val="10"/>
        <w:numPr>
          <w:ilvl w:val="2"/>
          <w:numId w:val="1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4571365</wp:posOffset>
                </wp:positionH>
                <wp:positionV relativeFrom="paragraph">
                  <wp:posOffset>-39370</wp:posOffset>
                </wp:positionV>
                <wp:extent cx="971550" cy="22860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228600">
                              <a:moveTo>
                                <a:pt x="938530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020"/>
                              </a:lnTo>
                              <a:lnTo>
                                <a:pt x="0" y="195580"/>
                              </a:lnTo>
                              <a:lnTo>
                                <a:pt x="28194" y="227584"/>
                              </a:lnTo>
                              <a:lnTo>
                                <a:pt x="33020" y="228600"/>
                              </a:lnTo>
                              <a:lnTo>
                                <a:pt x="938530" y="228600"/>
                              </a:lnTo>
                              <a:lnTo>
                                <a:pt x="970534" y="200406"/>
                              </a:lnTo>
                              <a:lnTo>
                                <a:pt x="971550" y="195580"/>
                              </a:lnTo>
                              <a:lnTo>
                                <a:pt x="971550" y="33020"/>
                              </a:lnTo>
                              <a:lnTo>
                                <a:pt x="943356" y="1016"/>
                              </a:lnTo>
                              <a:lnTo>
                                <a:pt x="938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359.95pt;margin-top:-3.1pt;height:18pt;width:76.5pt;mso-position-horizontal-relative:page;z-index:-251651072;mso-width-relative:page;mso-height-relative:page;" fillcolor="#37352E" filled="t" stroked="f" coordsize="971550,228600" o:gfxdata="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Cw+&#10;WTrZAAAACQEAAA8AAAAAAAAAAQAgAAAAIgAAAGRycy9kb3ducmV2LnhtbFBLAQIUABQAAAAIAIdO&#10;4kB98M9flAIAALoGAAAOAAAAAAAAAAEAIAAAACgBAABkcnMvZTJvRG9jLnhtbFBLBQYAAAAABgAG&#10;AFkBAAAuBgAAAAA=&#10;" path="m938530,0l38100,0,33020,0,28194,1016,1015,28194,0,33020,0,195580,28194,227584,33020,228600,938530,228600,970534,200406,971550,195580,971550,33020,943356,1016,93853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4312C"/>
          <w:sz w:val="24"/>
        </w:rPr>
        <w:t>Model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Persistence: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trained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model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is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saved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0"/>
        </w:rPr>
        <w:t>blood_cell.h5</w:t>
      </w:r>
      <w:r>
        <w:rPr>
          <w:color w:val="34312C"/>
          <w:spacing w:val="4"/>
          <w:sz w:val="20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pacing w:val="-2"/>
          <w:sz w:val="24"/>
        </w:rPr>
        <w:t>deployment.</w:t>
      </w:r>
    </w:p>
    <w:p w14:paraId="2E4FBBC0">
      <w:pPr>
        <w:pStyle w:val="7"/>
        <w:spacing w:before="118"/>
      </w:pPr>
    </w:p>
    <w:p w14:paraId="4C7B548F">
      <w:pPr>
        <w:pStyle w:val="3"/>
        <w:numPr>
          <w:ilvl w:val="1"/>
          <w:numId w:val="1"/>
        </w:numPr>
        <w:tabs>
          <w:tab w:val="left" w:pos="705"/>
        </w:tabs>
        <w:spacing w:before="0" w:after="0" w:line="240" w:lineRule="auto"/>
        <w:ind w:left="705" w:right="0" w:hanging="588"/>
        <w:jc w:val="left"/>
      </w:pPr>
      <w:r>
        <w:rPr>
          <w:color w:val="34312C"/>
          <w:spacing w:val="-2"/>
        </w:rPr>
        <w:t>Storage</w:t>
      </w:r>
    </w:p>
    <w:p w14:paraId="5F0512CC">
      <w:pPr>
        <w:pStyle w:val="7"/>
        <w:spacing w:before="84"/>
        <w:rPr>
          <w:b/>
          <w:sz w:val="30"/>
        </w:rPr>
      </w:pPr>
    </w:p>
    <w:p w14:paraId="4D95135F">
      <w:pPr>
        <w:pStyle w:val="10"/>
        <w:numPr>
          <w:ilvl w:val="2"/>
          <w:numId w:val="1"/>
        </w:numPr>
        <w:tabs>
          <w:tab w:val="left" w:pos="583"/>
        </w:tabs>
        <w:spacing w:before="0" w:after="0" w:line="240" w:lineRule="auto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Technology:</w:t>
      </w:r>
      <w:r>
        <w:rPr>
          <w:b/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Local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pacing w:val="-2"/>
          <w:sz w:val="24"/>
        </w:rPr>
        <w:t>filesystem.</w:t>
      </w:r>
    </w:p>
    <w:p w14:paraId="7E55F33A">
      <w:pPr>
        <w:pStyle w:val="7"/>
        <w:spacing w:before="105"/>
      </w:pPr>
    </w:p>
    <w:p w14:paraId="63DCC764">
      <w:pPr>
        <w:pStyle w:val="10"/>
        <w:numPr>
          <w:ilvl w:val="2"/>
          <w:numId w:val="1"/>
        </w:numPr>
        <w:tabs>
          <w:tab w:val="left" w:pos="583"/>
        </w:tabs>
        <w:spacing w:before="0" w:after="0" w:line="240" w:lineRule="auto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Purpose:</w:t>
      </w:r>
      <w:r>
        <w:rPr>
          <w:b/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Temporarily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stores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uploaded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before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they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are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processed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by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pacing w:val="-2"/>
          <w:sz w:val="24"/>
        </w:rPr>
        <w:t>model.</w:t>
      </w:r>
    </w:p>
    <w:p w14:paraId="73453288">
      <w:pPr>
        <w:pStyle w:val="7"/>
        <w:spacing w:before="95"/>
      </w:pPr>
    </w:p>
    <w:p w14:paraId="5D2B6F98">
      <w:pPr>
        <w:pStyle w:val="4"/>
        <w:numPr>
          <w:ilvl w:val="2"/>
          <w:numId w:val="1"/>
        </w:numPr>
        <w:tabs>
          <w:tab w:val="left" w:pos="583"/>
        </w:tabs>
        <w:spacing w:before="0" w:after="0" w:line="240" w:lineRule="auto"/>
        <w:ind w:left="583" w:right="0" w:hanging="331"/>
        <w:jc w:val="left"/>
      </w:pPr>
      <w:r>
        <w:rPr>
          <w:color w:val="34312C"/>
        </w:rPr>
        <w:t>Key</w:t>
      </w:r>
      <w:r>
        <w:rPr>
          <w:color w:val="34312C"/>
          <w:spacing w:val="-10"/>
        </w:rPr>
        <w:t xml:space="preserve"> </w:t>
      </w:r>
      <w:r>
        <w:rPr>
          <w:color w:val="34312C"/>
          <w:spacing w:val="-2"/>
        </w:rPr>
        <w:t>Functions:</w:t>
      </w:r>
    </w:p>
    <w:p w14:paraId="266C65FD">
      <w:pPr>
        <w:pStyle w:val="4"/>
        <w:spacing w:after="0" w:line="240" w:lineRule="auto"/>
        <w:jc w:val="left"/>
        <w:sectPr>
          <w:pgSz w:w="11920" w:h="16860"/>
          <w:pgMar w:top="1080" w:right="850" w:bottom="280" w:left="708" w:header="720" w:footer="720" w:gutter="0"/>
          <w:cols w:space="720" w:num="1"/>
        </w:sectPr>
      </w:pPr>
    </w:p>
    <w:p w14:paraId="5B1517EE">
      <w:pPr>
        <w:pStyle w:val="10"/>
        <w:numPr>
          <w:ilvl w:val="2"/>
          <w:numId w:val="1"/>
        </w:numPr>
        <w:tabs>
          <w:tab w:val="left" w:pos="583"/>
        </w:tabs>
        <w:spacing w:before="68" w:after="0" w:line="331" w:lineRule="auto"/>
        <w:ind w:left="583" w:right="320" w:hanging="33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2867025</wp:posOffset>
                </wp:positionH>
                <wp:positionV relativeFrom="paragraph">
                  <wp:posOffset>3810</wp:posOffset>
                </wp:positionV>
                <wp:extent cx="1057275" cy="22860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275" h="228600">
                              <a:moveTo>
                                <a:pt x="1024254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5"/>
                              </a:lnTo>
                              <a:lnTo>
                                <a:pt x="1016" y="28193"/>
                              </a:lnTo>
                              <a:lnTo>
                                <a:pt x="0" y="33019"/>
                              </a:lnTo>
                              <a:lnTo>
                                <a:pt x="0" y="195579"/>
                              </a:lnTo>
                              <a:lnTo>
                                <a:pt x="28193" y="227583"/>
                              </a:lnTo>
                              <a:lnTo>
                                <a:pt x="33019" y="228600"/>
                              </a:lnTo>
                              <a:lnTo>
                                <a:pt x="1024254" y="228600"/>
                              </a:lnTo>
                              <a:lnTo>
                                <a:pt x="1056259" y="200405"/>
                              </a:lnTo>
                              <a:lnTo>
                                <a:pt x="1057275" y="195579"/>
                              </a:lnTo>
                              <a:lnTo>
                                <a:pt x="1057275" y="33019"/>
                              </a:lnTo>
                              <a:lnTo>
                                <a:pt x="1029080" y="1015"/>
                              </a:lnTo>
                              <a:lnTo>
                                <a:pt x="1024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225.75pt;margin-top:0.3pt;height:18pt;width:83.25pt;mso-position-horizontal-relative:page;z-index:-251651072;mso-width-relative:page;mso-height-relative:page;" fillcolor="#37352E" filled="t" stroked="f" coordsize="1057275,228600" o:gfxdata="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OEs&#10;4G/XAAAABwEAAA8AAAAAAAAAAQAgAAAAIgAAAGRycy9kb3ducmV2LnhtbFBLAQIUABQAAAAIAIdO&#10;4kCFZJnolgIAAMMGAAAOAAAAAAAAAAEAIAAAACYBAABkcnMvZTJvRG9jLnhtbFBLBQYAAAAABgAG&#10;AFkBAAAuBgAAAAA=&#10;" path="m1024254,0l38100,0,33019,0,28193,1015,1016,28193,0,33019,0,195579,28193,227583,33019,228600,1024254,228600,1056259,200405,1057275,195579,1057275,33019,1029080,1015,1024254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4312C"/>
          <w:sz w:val="24"/>
        </w:rPr>
        <w:t>Temporary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Uploads: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0"/>
        </w:rPr>
        <w:t xml:space="preserve">static/uploads/ </w:t>
      </w:r>
      <w:r>
        <w:rPr>
          <w:color w:val="34312C"/>
          <w:sz w:val="24"/>
        </w:rPr>
        <w:t>directory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used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store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uploaded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by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users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via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 web interface.</w:t>
      </w:r>
    </w:p>
    <w:p w14:paraId="3E99DFA9">
      <w:pPr>
        <w:pStyle w:val="7"/>
        <w:spacing w:before="115"/>
      </w:pPr>
    </w:p>
    <w:p w14:paraId="6C5A30C4">
      <w:pPr>
        <w:pStyle w:val="10"/>
        <w:numPr>
          <w:ilvl w:val="2"/>
          <w:numId w:val="1"/>
        </w:numPr>
        <w:tabs>
          <w:tab w:val="left" w:pos="583"/>
        </w:tabs>
        <w:spacing w:before="0" w:after="0" w:line="331" w:lineRule="auto"/>
        <w:ind w:left="583" w:right="135" w:hanging="332"/>
        <w:jc w:val="left"/>
        <w:rPr>
          <w:sz w:val="24"/>
        </w:rPr>
      </w:pPr>
      <w:r>
        <w:rPr>
          <w:b/>
          <w:color w:val="34312C"/>
          <w:sz w:val="24"/>
        </w:rPr>
        <w:t>File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Management: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are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typically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deleted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after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processing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or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after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certain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period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manage storage space.</w:t>
      </w:r>
    </w:p>
    <w:p w14:paraId="166822FF">
      <w:pPr>
        <w:pStyle w:val="7"/>
        <w:spacing w:before="117"/>
      </w:pPr>
    </w:p>
    <w:p w14:paraId="7830EF47">
      <w:pPr>
        <w:pStyle w:val="2"/>
        <w:numPr>
          <w:ilvl w:val="0"/>
          <w:numId w:val="1"/>
        </w:numPr>
        <w:tabs>
          <w:tab w:val="left" w:pos="507"/>
        </w:tabs>
        <w:spacing w:before="0" w:after="0" w:line="240" w:lineRule="auto"/>
        <w:ind w:left="507" w:right="0" w:hanging="390"/>
        <w:jc w:val="left"/>
      </w:pPr>
      <w:r>
        <w:rPr>
          <w:color w:val="34312C"/>
        </w:rPr>
        <w:t>Data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Flow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6"/>
        </w:rPr>
        <w:t xml:space="preserve"> </w:t>
      </w:r>
      <w:r>
        <w:rPr>
          <w:color w:val="34312C"/>
          <w:spacing w:val="-2"/>
        </w:rPr>
        <w:t>Interactions</w:t>
      </w:r>
    </w:p>
    <w:p w14:paraId="626EEA80">
      <w:pPr>
        <w:pStyle w:val="10"/>
        <w:numPr>
          <w:ilvl w:val="0"/>
          <w:numId w:val="3"/>
        </w:numPr>
        <w:tabs>
          <w:tab w:val="left" w:pos="602"/>
        </w:tabs>
        <w:spacing w:before="287" w:after="0" w:line="352" w:lineRule="auto"/>
        <w:ind w:left="602" w:right="245" w:hanging="35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2362200</wp:posOffset>
                </wp:positionH>
                <wp:positionV relativeFrom="paragraph">
                  <wp:posOffset>408940</wp:posOffset>
                </wp:positionV>
                <wp:extent cx="819150" cy="22860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30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5"/>
                              </a:lnTo>
                              <a:lnTo>
                                <a:pt x="1016" y="28193"/>
                              </a:lnTo>
                              <a:lnTo>
                                <a:pt x="0" y="33020"/>
                              </a:lnTo>
                              <a:lnTo>
                                <a:pt x="0" y="195579"/>
                              </a:lnTo>
                              <a:lnTo>
                                <a:pt x="28193" y="227583"/>
                              </a:lnTo>
                              <a:lnTo>
                                <a:pt x="33019" y="228600"/>
                              </a:lnTo>
                              <a:lnTo>
                                <a:pt x="786130" y="228600"/>
                              </a:lnTo>
                              <a:lnTo>
                                <a:pt x="818133" y="200405"/>
                              </a:lnTo>
                              <a:lnTo>
                                <a:pt x="819150" y="195579"/>
                              </a:lnTo>
                              <a:lnTo>
                                <a:pt x="819150" y="33020"/>
                              </a:lnTo>
                              <a:lnTo>
                                <a:pt x="790956" y="1015"/>
                              </a:lnTo>
                              <a:lnTo>
                                <a:pt x="786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186pt;margin-top:32.2pt;height:18pt;width:64.5pt;mso-position-horizontal-relative:page;z-index:-251650048;mso-width-relative:page;mso-height-relative:page;" fillcolor="#37352E" filled="t" stroked="f" coordsize="819150,228600" o:gfxdata="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GMACe9gAAAAKAQAADwAAAAAAAAABACAAAAAiAAAAZHJzL2Rvd25yZXYueG1sUEsBAhQAFAAAAAgA&#10;h07iQIVgcoOXAgAAugYAAA4AAAAAAAAAAQAgAAAAJwEAAGRycy9lMm9Eb2MueG1sUEsFBgAAAAAG&#10;AAYAWQEAADAGAAAAAA==&#10;" path="m786130,0l38100,0,33019,0,28193,1015,1016,28193,0,33020,0,195579,28193,227583,33019,228600,786130,228600,818133,200405,819150,195579,819150,33020,790956,1015,78613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4312C"/>
          <w:sz w:val="24"/>
        </w:rPr>
        <w:t>User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Interaction: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accesses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HematoVision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web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application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through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their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browser,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 xml:space="preserve">which loads </w:t>
      </w:r>
      <w:r>
        <w:rPr>
          <w:color w:val="34312C"/>
          <w:sz w:val="20"/>
        </w:rPr>
        <w:t xml:space="preserve">home.html </w:t>
      </w:r>
      <w:r>
        <w:rPr>
          <w:color w:val="34312C"/>
          <w:sz w:val="24"/>
        </w:rPr>
        <w:t>from the Flask backend.</w:t>
      </w:r>
    </w:p>
    <w:p w14:paraId="6BC7EAA7">
      <w:pPr>
        <w:pStyle w:val="10"/>
        <w:numPr>
          <w:ilvl w:val="0"/>
          <w:numId w:val="3"/>
        </w:numPr>
        <w:tabs>
          <w:tab w:val="left" w:pos="538"/>
          <w:tab w:val="left" w:pos="601"/>
        </w:tabs>
        <w:spacing w:before="255" w:after="0" w:line="352" w:lineRule="auto"/>
        <w:ind w:left="538" w:right="1679" w:hanging="28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3523615</wp:posOffset>
                </wp:positionH>
                <wp:positionV relativeFrom="paragraph">
                  <wp:posOffset>395605</wp:posOffset>
                </wp:positionV>
                <wp:extent cx="628650" cy="22860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228600">
                              <a:moveTo>
                                <a:pt x="595630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147"/>
                              </a:lnTo>
                              <a:lnTo>
                                <a:pt x="0" y="195580"/>
                              </a:lnTo>
                              <a:lnTo>
                                <a:pt x="28194" y="227711"/>
                              </a:lnTo>
                              <a:lnTo>
                                <a:pt x="33020" y="228600"/>
                              </a:lnTo>
                              <a:lnTo>
                                <a:pt x="595630" y="228600"/>
                              </a:lnTo>
                              <a:lnTo>
                                <a:pt x="627634" y="200406"/>
                              </a:lnTo>
                              <a:lnTo>
                                <a:pt x="628650" y="195580"/>
                              </a:lnTo>
                              <a:lnTo>
                                <a:pt x="628650" y="33147"/>
                              </a:lnTo>
                              <a:lnTo>
                                <a:pt x="600456" y="1016"/>
                              </a:lnTo>
                              <a:lnTo>
                                <a:pt x="595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277.45pt;margin-top:31.15pt;height:18pt;width:49.5pt;mso-position-horizontal-relative:page;z-index:-251650048;mso-width-relative:page;mso-height-relative:page;" fillcolor="#37352E" filled="t" stroked="f" coordsize="628650,228600" o:gfxdata="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IMMhAbV&#10;AAAACQEAAA8AAAAAAAAAAQAgAAAAIgAAAGRycy9kb3ducmV2LnhtbFBLAQIUABQAAAAIAIdO4kDw&#10;8QMFlQIAALoGAAAOAAAAAAAAAAEAIAAAACQBAABkcnMvZTJvRG9jLnhtbFBLBQYAAAAABgAGAFkB&#10;AAArBgAAAAA=&#10;" path="m595630,0l38100,0,33020,0,28194,1016,1015,28194,0,33147,0,195580,28194,227711,33020,228600,595630,228600,627634,200406,628650,195580,628650,33147,600456,1016,59563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4312C"/>
          <w:sz w:val="24"/>
        </w:rPr>
        <w:tab/>
      </w:r>
      <w:r>
        <w:rPr>
          <w:b/>
          <w:color w:val="34312C"/>
          <w:sz w:val="24"/>
        </w:rPr>
        <w:t>Image</w:t>
      </w:r>
      <w:r>
        <w:rPr>
          <w:b/>
          <w:color w:val="34312C"/>
          <w:spacing w:val="-5"/>
          <w:sz w:val="24"/>
        </w:rPr>
        <w:t xml:space="preserve"> </w:t>
      </w:r>
      <w:r>
        <w:rPr>
          <w:b/>
          <w:color w:val="34312C"/>
          <w:sz w:val="24"/>
        </w:rPr>
        <w:t>Upload:</w:t>
      </w:r>
      <w:r>
        <w:rPr>
          <w:b/>
          <w:color w:val="34312C"/>
          <w:spacing w:val="-2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selects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blood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cell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uploads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it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via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web</w:t>
      </w:r>
      <w:r>
        <w:rPr>
          <w:color w:val="34312C"/>
          <w:spacing w:val="-2"/>
          <w:sz w:val="24"/>
        </w:rPr>
        <w:t xml:space="preserve"> </w:t>
      </w:r>
      <w:r>
        <w:rPr>
          <w:color w:val="34312C"/>
          <w:sz w:val="24"/>
        </w:rPr>
        <w:t xml:space="preserve">form. This HTTP POST request is sent to the </w:t>
      </w:r>
      <w:r>
        <w:rPr>
          <w:color w:val="34312C"/>
          <w:sz w:val="20"/>
        </w:rPr>
        <w:t xml:space="preserve">/predict </w:t>
      </w:r>
      <w:r>
        <w:rPr>
          <w:color w:val="34312C"/>
          <w:sz w:val="24"/>
        </w:rPr>
        <w:t>endpoint of the Flask application.</w:t>
      </w:r>
    </w:p>
    <w:p w14:paraId="3B20FC56">
      <w:pPr>
        <w:pStyle w:val="4"/>
        <w:numPr>
          <w:ilvl w:val="0"/>
          <w:numId w:val="3"/>
        </w:numPr>
        <w:tabs>
          <w:tab w:val="left" w:pos="602"/>
        </w:tabs>
        <w:spacing w:before="257" w:after="0" w:line="240" w:lineRule="auto"/>
        <w:ind w:left="602" w:right="0" w:hanging="350"/>
        <w:jc w:val="left"/>
      </w:pPr>
      <w:r>
        <w:rPr>
          <w:color w:val="34312C"/>
        </w:rPr>
        <w:t>Backend</w:t>
      </w:r>
      <w:r>
        <w:rPr>
          <w:color w:val="34312C"/>
          <w:spacing w:val="-9"/>
        </w:rPr>
        <w:t xml:space="preserve"> </w:t>
      </w:r>
      <w:r>
        <w:rPr>
          <w:color w:val="34312C"/>
          <w:spacing w:val="-2"/>
        </w:rPr>
        <w:t>Processing:</w:t>
      </w:r>
    </w:p>
    <w:p w14:paraId="5276D81B">
      <w:pPr>
        <w:pStyle w:val="7"/>
        <w:spacing w:before="231"/>
        <w:rPr>
          <w:b/>
        </w:rPr>
      </w:pPr>
    </w:p>
    <w:p w14:paraId="7EC68BD8">
      <w:pPr>
        <w:pStyle w:val="10"/>
        <w:numPr>
          <w:ilvl w:val="1"/>
          <w:numId w:val="3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2600325</wp:posOffset>
                </wp:positionH>
                <wp:positionV relativeFrom="paragraph">
                  <wp:posOffset>-36830</wp:posOffset>
                </wp:positionV>
                <wp:extent cx="571500" cy="22860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228600">
                              <a:moveTo>
                                <a:pt x="538480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5"/>
                              </a:lnTo>
                              <a:lnTo>
                                <a:pt x="1016" y="28193"/>
                              </a:lnTo>
                              <a:lnTo>
                                <a:pt x="0" y="33019"/>
                              </a:lnTo>
                              <a:lnTo>
                                <a:pt x="0" y="195579"/>
                              </a:lnTo>
                              <a:lnTo>
                                <a:pt x="28193" y="227583"/>
                              </a:lnTo>
                              <a:lnTo>
                                <a:pt x="33019" y="228600"/>
                              </a:lnTo>
                              <a:lnTo>
                                <a:pt x="538480" y="228600"/>
                              </a:lnTo>
                              <a:lnTo>
                                <a:pt x="570483" y="200405"/>
                              </a:lnTo>
                              <a:lnTo>
                                <a:pt x="571500" y="195579"/>
                              </a:lnTo>
                              <a:lnTo>
                                <a:pt x="571500" y="33019"/>
                              </a:lnTo>
                              <a:lnTo>
                                <a:pt x="543306" y="1015"/>
                              </a:lnTo>
                              <a:lnTo>
                                <a:pt x="538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204.75pt;margin-top:-2.9pt;height:18pt;width:45pt;mso-position-horizontal-relative:page;z-index:-251649024;mso-width-relative:page;mso-height-relative:page;" fillcolor="#37352E" filled="t" stroked="f" coordsize="571500,228600" o:gfxdata="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zK05N&#10;2AAAAAkBAAAPAAAAAAAAAAEAIAAAACIAAABkcnMvZG93bnJldi54bWxQSwECFAAUAAAACACHTuJA&#10;LAb4aJMCAAC6BgAADgAAAAAAAAABACAAAAAnAQAAZHJzL2Uyb0RvYy54bWxQSwUGAAAAAAYABgBZ&#10;AQAALAYAAAAA&#10;" path="m538480,0l38100,0,33019,0,28193,1015,1016,28193,0,33019,0,195579,28193,227583,33019,228600,538480,228600,570483,200405,571500,195579,571500,33019,543306,1015,53848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Flask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application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(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0"/>
        </w:rPr>
        <w:t>app.py</w:t>
      </w:r>
      <w:r>
        <w:rPr>
          <w:color w:val="34312C"/>
          <w:spacing w:val="-3"/>
          <w:sz w:val="20"/>
        </w:rPr>
        <w:t xml:space="preserve"> </w:t>
      </w:r>
      <w:r>
        <w:rPr>
          <w:color w:val="34312C"/>
          <w:sz w:val="24"/>
        </w:rPr>
        <w:t>)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receives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uploaded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pacing w:val="-2"/>
          <w:sz w:val="24"/>
        </w:rPr>
        <w:t>image.</w:t>
      </w:r>
    </w:p>
    <w:p w14:paraId="72836412">
      <w:pPr>
        <w:pStyle w:val="7"/>
        <w:spacing w:before="125"/>
      </w:pPr>
    </w:p>
    <w:p w14:paraId="56BF183D">
      <w:pPr>
        <w:pStyle w:val="10"/>
        <w:numPr>
          <w:ilvl w:val="1"/>
          <w:numId w:val="3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3618865</wp:posOffset>
                </wp:positionH>
                <wp:positionV relativeFrom="paragraph">
                  <wp:posOffset>-39370</wp:posOffset>
                </wp:positionV>
                <wp:extent cx="1057275" cy="22860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275" h="228600">
                              <a:moveTo>
                                <a:pt x="1024255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020"/>
                              </a:lnTo>
                              <a:lnTo>
                                <a:pt x="0" y="195580"/>
                              </a:lnTo>
                              <a:lnTo>
                                <a:pt x="28194" y="227584"/>
                              </a:lnTo>
                              <a:lnTo>
                                <a:pt x="33020" y="228600"/>
                              </a:lnTo>
                              <a:lnTo>
                                <a:pt x="1024255" y="228600"/>
                              </a:lnTo>
                              <a:lnTo>
                                <a:pt x="1056259" y="200406"/>
                              </a:lnTo>
                              <a:lnTo>
                                <a:pt x="1057275" y="195580"/>
                              </a:lnTo>
                              <a:lnTo>
                                <a:pt x="1057275" y="33020"/>
                              </a:lnTo>
                              <a:lnTo>
                                <a:pt x="1029081" y="1016"/>
                              </a:lnTo>
                              <a:lnTo>
                                <a:pt x="1024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284.95pt;margin-top:-3.1pt;height:18pt;width:83.25pt;mso-position-horizontal-relative:page;z-index:-251649024;mso-width-relative:page;mso-height-relative:page;" fillcolor="#37352E" filled="t" stroked="f" coordsize="1057275,228600" o:gfxdata="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sx30y9kAAAAJAQAADwAAAAAAAAABACAAAAAiAAAAZHJzL2Rvd25yZXYueG1sUEsBAhQAFAAAAAgA&#10;h07iQHlmCneWAgAAwwYAAA4AAAAAAAAAAQAgAAAAKAEAAGRycy9lMm9Eb2MueG1sUEsFBgAAAAAG&#10;AAYAWQEAADAGAAAAAA==&#10;" path="m1024255,0l38100,0,33020,0,28194,1016,1015,28194,0,33020,0,195580,28194,227584,33020,228600,1024255,228600,1056259,200406,1057275,195580,1057275,33020,1029081,1016,1024255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4312C"/>
          <w:sz w:val="24"/>
        </w:rPr>
        <w:t>It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saves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temporarily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in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0"/>
        </w:rPr>
        <w:t>static/uploads/</w:t>
      </w:r>
      <w:r>
        <w:rPr>
          <w:color w:val="34312C"/>
          <w:spacing w:val="3"/>
          <w:sz w:val="20"/>
        </w:rPr>
        <w:t xml:space="preserve"> </w:t>
      </w:r>
      <w:r>
        <w:rPr>
          <w:color w:val="34312C"/>
          <w:spacing w:val="-2"/>
          <w:sz w:val="24"/>
        </w:rPr>
        <w:t>directory.</w:t>
      </w:r>
    </w:p>
    <w:p w14:paraId="62A1E234">
      <w:pPr>
        <w:pStyle w:val="7"/>
        <w:spacing w:before="120"/>
      </w:pPr>
    </w:p>
    <w:p w14:paraId="1CF011AE">
      <w:pPr>
        <w:pStyle w:val="10"/>
        <w:numPr>
          <w:ilvl w:val="1"/>
          <w:numId w:val="3"/>
        </w:numPr>
        <w:tabs>
          <w:tab w:val="left" w:pos="866"/>
        </w:tabs>
        <w:spacing w:before="0" w:after="0" w:line="331" w:lineRule="auto"/>
        <w:ind w:left="866" w:right="449" w:hanging="329"/>
        <w:jc w:val="left"/>
        <w:rPr>
          <w:sz w:val="24"/>
        </w:rPr>
      </w:pP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then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preprocessed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(resized,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normalized)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match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input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requirements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 MobileNetV2 model.</w:t>
      </w:r>
    </w:p>
    <w:p w14:paraId="38D643B7">
      <w:pPr>
        <w:pStyle w:val="7"/>
        <w:spacing w:before="117"/>
      </w:pPr>
    </w:p>
    <w:p w14:paraId="42ED4ADF">
      <w:pPr>
        <w:pStyle w:val="10"/>
        <w:numPr>
          <w:ilvl w:val="1"/>
          <w:numId w:val="3"/>
        </w:numPr>
        <w:tabs>
          <w:tab w:val="left" w:pos="866"/>
        </w:tabs>
        <w:spacing w:before="0" w:after="0" w:line="240" w:lineRule="auto"/>
        <w:ind w:left="866" w:right="0" w:hanging="3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4438650</wp:posOffset>
                </wp:positionH>
                <wp:positionV relativeFrom="paragraph">
                  <wp:posOffset>-40005</wp:posOffset>
                </wp:positionV>
                <wp:extent cx="971550" cy="22860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228600">
                              <a:moveTo>
                                <a:pt x="938529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5"/>
                              </a:lnTo>
                              <a:lnTo>
                                <a:pt x="1015" y="28193"/>
                              </a:lnTo>
                              <a:lnTo>
                                <a:pt x="0" y="33020"/>
                              </a:lnTo>
                              <a:lnTo>
                                <a:pt x="0" y="195579"/>
                              </a:lnTo>
                              <a:lnTo>
                                <a:pt x="28194" y="227711"/>
                              </a:lnTo>
                              <a:lnTo>
                                <a:pt x="33020" y="228600"/>
                              </a:lnTo>
                              <a:lnTo>
                                <a:pt x="938529" y="228600"/>
                              </a:lnTo>
                              <a:lnTo>
                                <a:pt x="970534" y="200405"/>
                              </a:lnTo>
                              <a:lnTo>
                                <a:pt x="971550" y="195579"/>
                              </a:lnTo>
                              <a:lnTo>
                                <a:pt x="971550" y="33020"/>
                              </a:lnTo>
                              <a:lnTo>
                                <a:pt x="943355" y="1015"/>
                              </a:lnTo>
                              <a:lnTo>
                                <a:pt x="938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349.5pt;margin-top:-3.15pt;height:18pt;width:76.5pt;mso-position-horizontal-relative:page;z-index:-251648000;mso-width-relative:page;mso-height-relative:page;" fillcolor="#37352E" filled="t" stroked="f" coordsize="971550,228600" o:gfxdata="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Lgl&#10;eAfZAAAACQEAAA8AAAAAAAAAAQAgAAAAIgAAAGRycy9kb3ducmV2LnhtbFBLAQIUABQAAAAIAIdO&#10;4kAbM5A1lAIAALoGAAAOAAAAAAAAAAEAIAAAACgBAABkcnMvZTJvRG9jLnhtbFBLBQYAAAAABgAG&#10;AFkBAAAuBgAAAAA=&#10;" path="m938529,0l38100,0,33020,0,28194,1015,1015,28193,0,33020,0,195579,28194,227711,33020,228600,938529,228600,970534,200405,971550,195579,971550,33020,943355,1015,938529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preprocessed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passed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loaded</w:t>
      </w:r>
      <w:r>
        <w:rPr>
          <w:color w:val="34312C"/>
          <w:spacing w:val="-1"/>
          <w:sz w:val="24"/>
        </w:rPr>
        <w:t xml:space="preserve"> </w:t>
      </w:r>
      <w:r>
        <w:rPr>
          <w:color w:val="34312C"/>
          <w:sz w:val="20"/>
        </w:rPr>
        <w:t>blood_cell.h5</w:t>
      </w:r>
      <w:r>
        <w:rPr>
          <w:color w:val="34312C"/>
          <w:spacing w:val="6"/>
          <w:sz w:val="20"/>
        </w:rPr>
        <w:t xml:space="preserve"> </w:t>
      </w:r>
      <w:r>
        <w:rPr>
          <w:color w:val="34312C"/>
          <w:sz w:val="24"/>
        </w:rPr>
        <w:t>model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pacing w:val="-2"/>
          <w:sz w:val="24"/>
        </w:rPr>
        <w:t>inference.</w:t>
      </w:r>
    </w:p>
    <w:p w14:paraId="3CDF459E">
      <w:pPr>
        <w:pStyle w:val="10"/>
        <w:numPr>
          <w:ilvl w:val="0"/>
          <w:numId w:val="3"/>
        </w:numPr>
        <w:tabs>
          <w:tab w:val="left" w:pos="602"/>
        </w:tabs>
        <w:spacing w:before="260" w:after="0" w:line="352" w:lineRule="auto"/>
        <w:ind w:left="602" w:right="359" w:hanging="351"/>
        <w:jc w:val="left"/>
        <w:rPr>
          <w:sz w:val="24"/>
        </w:rPr>
      </w:pPr>
      <w:r>
        <w:rPr>
          <w:b/>
          <w:color w:val="34312C"/>
          <w:sz w:val="24"/>
        </w:rPr>
        <w:t>Model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Prediction: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MobileNetV2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model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performs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classification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returns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predicted blood cell type.</w:t>
      </w:r>
    </w:p>
    <w:p w14:paraId="4C178BB8">
      <w:pPr>
        <w:pStyle w:val="4"/>
        <w:numPr>
          <w:ilvl w:val="0"/>
          <w:numId w:val="3"/>
        </w:numPr>
        <w:tabs>
          <w:tab w:val="left" w:pos="602"/>
        </w:tabs>
        <w:spacing w:before="244" w:after="0" w:line="240" w:lineRule="auto"/>
        <w:ind w:left="602" w:right="0" w:hanging="350"/>
        <w:jc w:val="left"/>
      </w:pPr>
      <w:r>
        <w:rPr>
          <w:color w:val="34312C"/>
        </w:rPr>
        <w:t>Result</w:t>
      </w:r>
      <w:r>
        <w:rPr>
          <w:color w:val="34312C"/>
          <w:spacing w:val="-4"/>
        </w:rPr>
        <w:t xml:space="preserve"> </w:t>
      </w:r>
      <w:r>
        <w:rPr>
          <w:color w:val="34312C"/>
          <w:spacing w:val="-2"/>
        </w:rPr>
        <w:t>Display:</w:t>
      </w:r>
    </w:p>
    <w:p w14:paraId="21764C7F">
      <w:pPr>
        <w:pStyle w:val="7"/>
        <w:spacing w:before="242"/>
        <w:rPr>
          <w:b/>
        </w:rPr>
      </w:pPr>
    </w:p>
    <w:p w14:paraId="00AD5806">
      <w:pPr>
        <w:pStyle w:val="10"/>
        <w:numPr>
          <w:ilvl w:val="1"/>
          <w:numId w:val="3"/>
        </w:numPr>
        <w:tabs>
          <w:tab w:val="left" w:pos="866"/>
        </w:tabs>
        <w:spacing w:before="1" w:after="0" w:line="240" w:lineRule="auto"/>
        <w:ind w:left="866" w:right="0" w:hanging="328"/>
        <w:jc w:val="left"/>
        <w:rPr>
          <w:sz w:val="24"/>
        </w:rPr>
      </w:pP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Flask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application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receives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prediction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from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pacing w:val="-2"/>
          <w:sz w:val="24"/>
        </w:rPr>
        <w:t>model.</w:t>
      </w:r>
    </w:p>
    <w:p w14:paraId="55C247C5">
      <w:pPr>
        <w:pStyle w:val="7"/>
        <w:spacing w:before="93"/>
      </w:pPr>
    </w:p>
    <w:p w14:paraId="13FFB7D3">
      <w:pPr>
        <w:pStyle w:val="10"/>
        <w:numPr>
          <w:ilvl w:val="1"/>
          <w:numId w:val="3"/>
        </w:numPr>
        <w:tabs>
          <w:tab w:val="left" w:pos="866"/>
        </w:tabs>
        <w:spacing w:before="0" w:after="0" w:line="331" w:lineRule="auto"/>
        <w:ind w:left="866" w:right="609" w:hanging="32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2352675</wp:posOffset>
                </wp:positionH>
                <wp:positionV relativeFrom="paragraph">
                  <wp:posOffset>-40005</wp:posOffset>
                </wp:positionV>
                <wp:extent cx="819150" cy="228600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30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5"/>
                              </a:lnTo>
                              <a:lnTo>
                                <a:pt x="1016" y="28193"/>
                              </a:lnTo>
                              <a:lnTo>
                                <a:pt x="0" y="33146"/>
                              </a:lnTo>
                              <a:lnTo>
                                <a:pt x="0" y="195579"/>
                              </a:lnTo>
                              <a:lnTo>
                                <a:pt x="28193" y="227710"/>
                              </a:lnTo>
                              <a:lnTo>
                                <a:pt x="33019" y="228599"/>
                              </a:lnTo>
                              <a:lnTo>
                                <a:pt x="786130" y="228599"/>
                              </a:lnTo>
                              <a:lnTo>
                                <a:pt x="818133" y="200532"/>
                              </a:lnTo>
                              <a:lnTo>
                                <a:pt x="819150" y="195579"/>
                              </a:lnTo>
                              <a:lnTo>
                                <a:pt x="819150" y="33146"/>
                              </a:lnTo>
                              <a:lnTo>
                                <a:pt x="790956" y="1015"/>
                              </a:lnTo>
                              <a:lnTo>
                                <a:pt x="786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185.25pt;margin-top:-3.15pt;height:18pt;width:64.5pt;mso-position-horizontal-relative:page;z-index:-251648000;mso-width-relative:page;mso-height-relative:page;" fillcolor="#37352E" filled="t" stroked="f" coordsize="819150,228600" o:gfxdata="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cmny9&#10;2QAAAAkBAAAPAAAAAAAAAAEAIAAAACIAAABkcnMvZG93bnJldi54bWxQSwECFAAUAAAACACHTuJA&#10;iBV+pJICAAC6BgAADgAAAAAAAAABACAAAAAoAQAAZHJzL2Uyb0RvYy54bWxQSwUGAAAAAAYABgBZ&#10;AQAALAYAAAAA&#10;" path="m786130,0l38100,0,33019,0,28193,1015,1016,28193,0,33146,0,195579,28193,227710,33019,228599,786130,228599,818133,200532,819150,195579,819150,33146,790956,1015,78613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4312C"/>
          <w:sz w:val="24"/>
        </w:rPr>
        <w:t>It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then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renders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0"/>
        </w:rPr>
        <w:t xml:space="preserve">result.html </w:t>
      </w:r>
      <w:r>
        <w:rPr>
          <w:color w:val="34312C"/>
          <w:sz w:val="24"/>
        </w:rPr>
        <w:t>template,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passing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prediction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path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 xml:space="preserve">uploaded </w:t>
      </w:r>
      <w:r>
        <w:rPr>
          <w:color w:val="34312C"/>
          <w:spacing w:val="-2"/>
          <w:sz w:val="24"/>
        </w:rPr>
        <w:t>image.</w:t>
      </w:r>
    </w:p>
    <w:p w14:paraId="0DA53F55">
      <w:pPr>
        <w:pStyle w:val="10"/>
        <w:spacing w:after="0" w:line="331" w:lineRule="auto"/>
        <w:jc w:val="left"/>
        <w:rPr>
          <w:sz w:val="24"/>
        </w:rPr>
        <w:sectPr>
          <w:pgSz w:w="11920" w:h="16860"/>
          <w:pgMar w:top="1040" w:right="850" w:bottom="280" w:left="708" w:header="720" w:footer="720" w:gutter="0"/>
          <w:cols w:space="720" w:num="1"/>
        </w:sectPr>
      </w:pPr>
    </w:p>
    <w:p w14:paraId="4A74788A">
      <w:pPr>
        <w:pStyle w:val="10"/>
        <w:numPr>
          <w:ilvl w:val="1"/>
          <w:numId w:val="3"/>
        </w:numPr>
        <w:tabs>
          <w:tab w:val="left" w:pos="866"/>
        </w:tabs>
        <w:spacing w:before="68" w:after="0" w:line="240" w:lineRule="auto"/>
        <w:ind w:left="866" w:right="0" w:hanging="3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1314450</wp:posOffset>
                </wp:positionH>
                <wp:positionV relativeFrom="paragraph">
                  <wp:posOffset>4445</wp:posOffset>
                </wp:positionV>
                <wp:extent cx="819150" cy="22860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30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6"/>
                              </a:lnTo>
                              <a:lnTo>
                                <a:pt x="1015" y="28194"/>
                              </a:lnTo>
                              <a:lnTo>
                                <a:pt x="0" y="33020"/>
                              </a:lnTo>
                              <a:lnTo>
                                <a:pt x="0" y="195579"/>
                              </a:lnTo>
                              <a:lnTo>
                                <a:pt x="28193" y="227583"/>
                              </a:lnTo>
                              <a:lnTo>
                                <a:pt x="33019" y="228600"/>
                              </a:lnTo>
                              <a:lnTo>
                                <a:pt x="786130" y="228600"/>
                              </a:lnTo>
                              <a:lnTo>
                                <a:pt x="818133" y="200405"/>
                              </a:lnTo>
                              <a:lnTo>
                                <a:pt x="819150" y="195579"/>
                              </a:lnTo>
                              <a:lnTo>
                                <a:pt x="819150" y="33020"/>
                              </a:lnTo>
                              <a:lnTo>
                                <a:pt x="790956" y="1016"/>
                              </a:lnTo>
                              <a:lnTo>
                                <a:pt x="786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103.5pt;margin-top:0.35pt;height:18pt;width:64.5pt;mso-position-horizontal-relative:page;z-index:-251646976;mso-width-relative:page;mso-height-relative:page;" fillcolor="#37352E" filled="t" stroked="f" coordsize="819150,228600" o:gfxdata="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LkNE&#10;utUAAAAHAQAADwAAAAAAAAABACAAAAAiAAAAZHJzL2Rvd25yZXYueG1sUEsBAhQAFAAAAAgAh07i&#10;QGWheAmXAgAAugYAAA4AAAAAAAAAAQAgAAAAJAEAAGRycy9lMm9Eb2MueG1sUEsFBgAAAAAGAAYA&#10;WQEAAC0GAAAAAA==&#10;" path="m786130,0l38100,0,33019,0,28193,1016,1015,28194,0,33020,0,195579,28193,227583,33019,228600,786130,228600,818133,200405,819150,195579,819150,33020,790956,1016,78613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0"/>
        </w:rPr>
        <w:t xml:space="preserve">result.html </w:t>
      </w:r>
      <w:r>
        <w:rPr>
          <w:color w:val="34312C"/>
          <w:sz w:val="24"/>
        </w:rPr>
        <w:t>page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sent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back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user's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browser,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displaying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classification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pacing w:val="-2"/>
          <w:sz w:val="24"/>
        </w:rPr>
        <w:t>outcome.</w:t>
      </w:r>
    </w:p>
    <w:p w14:paraId="1D0E37DA">
      <w:pPr>
        <w:pStyle w:val="7"/>
        <w:spacing w:before="223"/>
        <w:rPr>
          <w:sz w:val="20"/>
        </w:rPr>
      </w:pPr>
      <w:r>
        <w:rPr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533400</wp:posOffset>
            </wp:positionH>
            <wp:positionV relativeFrom="paragraph">
              <wp:posOffset>311785</wp:posOffset>
            </wp:positionV>
            <wp:extent cx="6398895" cy="3168650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592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ABFF7">
      <w:pPr>
        <w:pStyle w:val="7"/>
      </w:pPr>
    </w:p>
    <w:p w14:paraId="6A4A4E4E">
      <w:pPr>
        <w:pStyle w:val="7"/>
        <w:spacing w:before="137"/>
      </w:pPr>
    </w:p>
    <w:p w14:paraId="083CB3AD">
      <w:pPr>
        <w:pStyle w:val="2"/>
        <w:numPr>
          <w:ilvl w:val="0"/>
          <w:numId w:val="1"/>
        </w:numPr>
        <w:tabs>
          <w:tab w:val="left" w:pos="507"/>
        </w:tabs>
        <w:spacing w:before="1" w:after="0" w:line="240" w:lineRule="auto"/>
        <w:ind w:left="507" w:right="0" w:hanging="390"/>
        <w:jc w:val="left"/>
      </w:pPr>
      <w:r>
        <w:rPr>
          <w:color w:val="34312C"/>
        </w:rPr>
        <w:t>Deployment</w:t>
      </w:r>
      <w:r>
        <w:rPr>
          <w:color w:val="34312C"/>
          <w:spacing w:val="-10"/>
        </w:rPr>
        <w:t xml:space="preserve"> </w:t>
      </w:r>
      <w:r>
        <w:rPr>
          <w:color w:val="34312C"/>
          <w:spacing w:val="-2"/>
        </w:rPr>
        <w:t>Considerations</w:t>
      </w:r>
    </w:p>
    <w:p w14:paraId="05BEFEBE">
      <w:pPr>
        <w:pStyle w:val="10"/>
        <w:numPr>
          <w:ilvl w:val="0"/>
          <w:numId w:val="4"/>
        </w:numPr>
        <w:tabs>
          <w:tab w:val="left" w:pos="583"/>
        </w:tabs>
        <w:spacing w:before="434" w:after="0" w:line="331" w:lineRule="auto"/>
        <w:ind w:left="583" w:right="543" w:hanging="332"/>
        <w:jc w:val="left"/>
        <w:rPr>
          <w:sz w:val="24"/>
        </w:rPr>
      </w:pPr>
      <w:r>
        <w:rPr>
          <w:b/>
          <w:color w:val="34312C"/>
          <w:sz w:val="24"/>
        </w:rPr>
        <w:t>Containerization:</w:t>
      </w:r>
      <w:r>
        <w:rPr>
          <w:b/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application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can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be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containerized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using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Docker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consistent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deployment across different environments.</w:t>
      </w:r>
    </w:p>
    <w:p w14:paraId="04680DCA">
      <w:pPr>
        <w:pStyle w:val="7"/>
        <w:spacing w:before="117"/>
      </w:pPr>
    </w:p>
    <w:p w14:paraId="705DC991">
      <w:pPr>
        <w:pStyle w:val="10"/>
        <w:numPr>
          <w:ilvl w:val="0"/>
          <w:numId w:val="4"/>
        </w:numPr>
        <w:tabs>
          <w:tab w:val="left" w:pos="583"/>
        </w:tabs>
        <w:spacing w:before="0" w:after="0" w:line="331" w:lineRule="auto"/>
        <w:ind w:left="583" w:right="476" w:hanging="33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2476500</wp:posOffset>
                </wp:positionH>
                <wp:positionV relativeFrom="paragraph">
                  <wp:posOffset>229235</wp:posOffset>
                </wp:positionV>
                <wp:extent cx="1809750" cy="22860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0" h="228600">
                              <a:moveTo>
                                <a:pt x="1776729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6"/>
                              </a:lnTo>
                              <a:lnTo>
                                <a:pt x="1016" y="28194"/>
                              </a:lnTo>
                              <a:lnTo>
                                <a:pt x="0" y="33020"/>
                              </a:lnTo>
                              <a:lnTo>
                                <a:pt x="0" y="195580"/>
                              </a:lnTo>
                              <a:lnTo>
                                <a:pt x="28193" y="227584"/>
                              </a:lnTo>
                              <a:lnTo>
                                <a:pt x="33019" y="228600"/>
                              </a:lnTo>
                              <a:lnTo>
                                <a:pt x="1776729" y="228600"/>
                              </a:lnTo>
                              <a:lnTo>
                                <a:pt x="1808734" y="200406"/>
                              </a:lnTo>
                              <a:lnTo>
                                <a:pt x="1809750" y="195580"/>
                              </a:lnTo>
                              <a:lnTo>
                                <a:pt x="1809750" y="33020"/>
                              </a:lnTo>
                              <a:lnTo>
                                <a:pt x="1781555" y="1016"/>
                              </a:lnTo>
                              <a:lnTo>
                                <a:pt x="177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195pt;margin-top:18.05pt;height:18pt;width:142.5pt;mso-position-horizontal-relative:page;z-index:-251645952;mso-width-relative:page;mso-height-relative:page;" fillcolor="#37352E" filled="t" stroked="f" coordsize="1809750,228600" o:gfxdata="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DDo9kHaAAAACQEAAA8AAAAAAAAAAQAgAAAAIgAAAGRycy9kb3ducmV2LnhtbFBL&#10;AQIUABQAAAAIAIdO4kAIxUWhnwIAAMMGAAAOAAAAAAAAAAEAIAAAACkBAABkcnMvZTJvRG9jLnht&#10;bFBLBQYAAAAABgAGAFkBAAA6BgAAAAA=&#10;" path="m1776729,0l38100,0,33019,0,28193,1016,1016,28194,0,33020,0,195580,28193,227584,33019,228600,1776729,228600,1808734,200406,1809750,195580,1809750,33020,1781555,1016,1776729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4312C"/>
          <w:sz w:val="24"/>
        </w:rPr>
        <w:t>Cloud</w:t>
      </w:r>
      <w:r>
        <w:rPr>
          <w:b/>
          <w:color w:val="34312C"/>
          <w:spacing w:val="-13"/>
          <w:sz w:val="24"/>
        </w:rPr>
        <w:t xml:space="preserve"> </w:t>
      </w:r>
      <w:r>
        <w:rPr>
          <w:b/>
          <w:color w:val="34312C"/>
          <w:sz w:val="24"/>
        </w:rPr>
        <w:t>Platforms:</w:t>
      </w:r>
      <w:r>
        <w:rPr>
          <w:b/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Suitable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deployment</w:t>
      </w:r>
      <w:r>
        <w:rPr>
          <w:color w:val="34312C"/>
          <w:spacing w:val="-14"/>
          <w:sz w:val="24"/>
        </w:rPr>
        <w:t xml:space="preserve"> </w:t>
      </w:r>
      <w:r>
        <w:rPr>
          <w:color w:val="34312C"/>
          <w:sz w:val="24"/>
        </w:rPr>
        <w:t>on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cloud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platforms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like</w:t>
      </w:r>
      <w:r>
        <w:rPr>
          <w:color w:val="34312C"/>
          <w:spacing w:val="-13"/>
          <w:sz w:val="24"/>
        </w:rPr>
        <w:t xml:space="preserve"> </w:t>
      </w:r>
      <w:r>
        <w:rPr>
          <w:color w:val="34312C"/>
          <w:sz w:val="24"/>
        </w:rPr>
        <w:t>Render,</w:t>
      </w:r>
      <w:r>
        <w:rPr>
          <w:color w:val="34312C"/>
          <w:spacing w:val="-14"/>
          <w:sz w:val="24"/>
        </w:rPr>
        <w:t xml:space="preserve"> </w:t>
      </w:r>
      <w:r>
        <w:rPr>
          <w:color w:val="34312C"/>
          <w:sz w:val="24"/>
        </w:rPr>
        <w:t>Railway,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or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Heroku,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 xml:space="preserve">as indicated in </w:t>
      </w:r>
      <w:r>
        <w:rPr>
          <w:color w:val="34312C"/>
          <w:sz w:val="20"/>
        </w:rPr>
        <w:t xml:space="preserve">README_HematoVision.md </w:t>
      </w:r>
      <w:r>
        <w:rPr>
          <w:color w:val="34312C"/>
          <w:sz w:val="24"/>
        </w:rPr>
        <w:t>.</w:t>
      </w:r>
    </w:p>
    <w:p w14:paraId="5A927318">
      <w:pPr>
        <w:pStyle w:val="7"/>
        <w:spacing w:before="115"/>
      </w:pPr>
    </w:p>
    <w:p w14:paraId="5CFBF1EF">
      <w:pPr>
        <w:pStyle w:val="10"/>
        <w:numPr>
          <w:ilvl w:val="0"/>
          <w:numId w:val="4"/>
        </w:numPr>
        <w:tabs>
          <w:tab w:val="left" w:pos="583"/>
        </w:tabs>
        <w:spacing w:before="0" w:after="0" w:line="331" w:lineRule="auto"/>
        <w:ind w:left="583" w:right="85" w:hanging="332"/>
        <w:jc w:val="left"/>
        <w:rPr>
          <w:sz w:val="24"/>
        </w:rPr>
      </w:pPr>
      <w:r>
        <w:rPr>
          <w:b/>
          <w:color w:val="34312C"/>
          <w:sz w:val="24"/>
        </w:rPr>
        <w:t>Scalability:</w:t>
      </w:r>
      <w:r>
        <w:rPr>
          <w:b/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high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traffic,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Flask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application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can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be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scaled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horizontally,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model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inference can be ofloaded to dedicated GPU-enabled services.</w:t>
      </w:r>
    </w:p>
    <w:p w14:paraId="77677799">
      <w:pPr>
        <w:pStyle w:val="7"/>
        <w:spacing w:before="117"/>
      </w:pPr>
    </w:p>
    <w:p w14:paraId="09F96732">
      <w:pPr>
        <w:pStyle w:val="10"/>
        <w:numPr>
          <w:ilvl w:val="0"/>
          <w:numId w:val="4"/>
        </w:numPr>
        <w:tabs>
          <w:tab w:val="left" w:pos="583"/>
        </w:tabs>
        <w:spacing w:before="1" w:after="0" w:line="331" w:lineRule="auto"/>
        <w:ind w:left="583" w:right="531" w:hanging="332"/>
        <w:jc w:val="left"/>
        <w:rPr>
          <w:sz w:val="24"/>
        </w:rPr>
      </w:pPr>
      <w:r>
        <w:rPr>
          <w:b/>
          <w:color w:val="34312C"/>
          <w:sz w:val="24"/>
        </w:rPr>
        <w:t>Security: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Implement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secure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coding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practices,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input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validation,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secure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handling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 xml:space="preserve">uploaded </w:t>
      </w:r>
      <w:r>
        <w:rPr>
          <w:color w:val="34312C"/>
          <w:spacing w:val="-2"/>
          <w:sz w:val="24"/>
        </w:rPr>
        <w:t>files.</w:t>
      </w:r>
    </w:p>
    <w:p w14:paraId="74A82894">
      <w:pPr>
        <w:pStyle w:val="10"/>
        <w:spacing w:after="0" w:line="331" w:lineRule="auto"/>
        <w:jc w:val="left"/>
        <w:rPr>
          <w:sz w:val="24"/>
        </w:rPr>
        <w:sectPr>
          <w:pgSz w:w="11920" w:h="16860"/>
          <w:pgMar w:top="1040" w:right="850" w:bottom="280" w:left="708" w:header="720" w:footer="720" w:gutter="0"/>
          <w:cols w:space="720" w:num="1"/>
        </w:sectPr>
      </w:pPr>
    </w:p>
    <w:p w14:paraId="4C566B6F">
      <w:pPr>
        <w:pStyle w:val="2"/>
        <w:numPr>
          <w:ilvl w:val="0"/>
          <w:numId w:val="1"/>
        </w:numPr>
        <w:tabs>
          <w:tab w:val="left" w:pos="507"/>
        </w:tabs>
        <w:spacing w:before="8" w:after="0" w:line="240" w:lineRule="auto"/>
        <w:ind w:left="507" w:right="0" w:hanging="390"/>
        <w:jc w:val="left"/>
      </w:pPr>
      <w:r>
        <w:rPr>
          <w:color w:val="34312C"/>
        </w:rPr>
        <w:t>Future</w:t>
      </w:r>
      <w:r>
        <w:rPr>
          <w:color w:val="34312C"/>
          <w:spacing w:val="-7"/>
        </w:rPr>
        <w:t xml:space="preserve"> </w:t>
      </w:r>
      <w:r>
        <w:rPr>
          <w:color w:val="34312C"/>
          <w:spacing w:val="-2"/>
        </w:rPr>
        <w:t>Enhancements</w:t>
      </w:r>
    </w:p>
    <w:p w14:paraId="3368CBC3">
      <w:pPr>
        <w:pStyle w:val="7"/>
        <w:spacing w:before="12"/>
        <w:rPr>
          <w:b/>
          <w:sz w:val="36"/>
        </w:rPr>
      </w:pPr>
    </w:p>
    <w:p w14:paraId="0400EA45">
      <w:pPr>
        <w:pStyle w:val="10"/>
        <w:numPr>
          <w:ilvl w:val="0"/>
          <w:numId w:val="5"/>
        </w:numPr>
        <w:tabs>
          <w:tab w:val="left" w:pos="583"/>
        </w:tabs>
        <w:spacing w:before="0" w:after="0" w:line="331" w:lineRule="auto"/>
        <w:ind w:left="583" w:right="105" w:hanging="332"/>
        <w:jc w:val="left"/>
        <w:rPr>
          <w:sz w:val="24"/>
        </w:rPr>
      </w:pPr>
      <w:r>
        <w:rPr>
          <w:b/>
          <w:color w:val="34312C"/>
          <w:sz w:val="24"/>
        </w:rPr>
        <w:t>API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for</w:t>
      </w:r>
      <w:r>
        <w:rPr>
          <w:b/>
          <w:color w:val="34312C"/>
          <w:spacing w:val="-10"/>
          <w:sz w:val="24"/>
        </w:rPr>
        <w:t xml:space="preserve"> </w:t>
      </w:r>
      <w:r>
        <w:rPr>
          <w:b/>
          <w:color w:val="34312C"/>
          <w:sz w:val="24"/>
        </w:rPr>
        <w:t>Integration:</w:t>
      </w:r>
      <w:r>
        <w:rPr>
          <w:b/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Develop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dedicated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API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external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systems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integrate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with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 xml:space="preserve">classification </w:t>
      </w:r>
      <w:r>
        <w:rPr>
          <w:color w:val="34312C"/>
          <w:spacing w:val="-2"/>
          <w:sz w:val="24"/>
        </w:rPr>
        <w:t>service.</w:t>
      </w:r>
    </w:p>
    <w:p w14:paraId="3A4A42AF">
      <w:pPr>
        <w:pStyle w:val="7"/>
        <w:spacing w:before="115"/>
      </w:pPr>
    </w:p>
    <w:p w14:paraId="707C39C8">
      <w:pPr>
        <w:pStyle w:val="10"/>
        <w:numPr>
          <w:ilvl w:val="0"/>
          <w:numId w:val="5"/>
        </w:numPr>
        <w:tabs>
          <w:tab w:val="left" w:pos="583"/>
        </w:tabs>
        <w:spacing w:before="0" w:after="0" w:line="240" w:lineRule="auto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Batch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Processing: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Allow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upload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classification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multiple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pacing w:val="-2"/>
          <w:sz w:val="24"/>
        </w:rPr>
        <w:t>simultaneously.</w:t>
      </w:r>
    </w:p>
    <w:p w14:paraId="6AC95CCA">
      <w:pPr>
        <w:pStyle w:val="7"/>
        <w:spacing w:before="193"/>
      </w:pPr>
    </w:p>
    <w:p w14:paraId="10B35593">
      <w:pPr>
        <w:pStyle w:val="10"/>
        <w:numPr>
          <w:ilvl w:val="0"/>
          <w:numId w:val="5"/>
        </w:numPr>
        <w:tabs>
          <w:tab w:val="left" w:pos="583"/>
        </w:tabs>
        <w:spacing w:before="1" w:after="0" w:line="240" w:lineRule="auto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Confidence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Scores: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Display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confidence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levels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predictions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aid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pathologists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in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decision-</w:t>
      </w:r>
      <w:r>
        <w:rPr>
          <w:color w:val="34312C"/>
          <w:spacing w:val="-2"/>
          <w:sz w:val="24"/>
        </w:rPr>
        <w:t>making.</w:t>
      </w:r>
    </w:p>
    <w:p w14:paraId="31634CF0">
      <w:pPr>
        <w:pStyle w:val="7"/>
        <w:spacing w:before="194"/>
      </w:pPr>
    </w:p>
    <w:p w14:paraId="32DD69FB">
      <w:pPr>
        <w:pStyle w:val="10"/>
        <w:numPr>
          <w:ilvl w:val="0"/>
          <w:numId w:val="5"/>
        </w:numPr>
        <w:tabs>
          <w:tab w:val="left" w:pos="583"/>
        </w:tabs>
        <w:spacing w:before="0" w:after="0" w:line="331" w:lineRule="auto"/>
        <w:ind w:left="583" w:right="703" w:hanging="332"/>
        <w:jc w:val="left"/>
        <w:rPr>
          <w:sz w:val="24"/>
        </w:rPr>
      </w:pPr>
      <w:r>
        <w:rPr>
          <w:b/>
          <w:color w:val="34312C"/>
          <w:sz w:val="24"/>
        </w:rPr>
        <w:t>Database</w:t>
      </w:r>
      <w:r>
        <w:rPr>
          <w:b/>
          <w:color w:val="34312C"/>
          <w:spacing w:val="-9"/>
          <w:sz w:val="24"/>
        </w:rPr>
        <w:t xml:space="preserve"> </w:t>
      </w:r>
      <w:r>
        <w:rPr>
          <w:b/>
          <w:color w:val="34312C"/>
          <w:sz w:val="24"/>
        </w:rPr>
        <w:t>Integration: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Store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classification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results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metadata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in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database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auditing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 xml:space="preserve">and </w:t>
      </w:r>
      <w:r>
        <w:rPr>
          <w:color w:val="34312C"/>
          <w:spacing w:val="-2"/>
          <w:sz w:val="24"/>
        </w:rPr>
        <w:t>analysis.</w:t>
      </w:r>
    </w:p>
    <w:p w14:paraId="3F26FE9D">
      <w:pPr>
        <w:pStyle w:val="7"/>
        <w:spacing w:before="117"/>
      </w:pPr>
    </w:p>
    <w:p w14:paraId="3018AE81">
      <w:pPr>
        <w:pStyle w:val="10"/>
        <w:numPr>
          <w:ilvl w:val="0"/>
          <w:numId w:val="5"/>
        </w:numPr>
        <w:tabs>
          <w:tab w:val="left" w:pos="583"/>
        </w:tabs>
        <w:spacing w:before="0" w:after="0" w:line="240" w:lineRule="auto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User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Authentication:</w:t>
      </w:r>
      <w:r>
        <w:rPr>
          <w:b/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Implement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login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role-based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access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control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secure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pacing w:val="-2"/>
          <w:sz w:val="24"/>
        </w:rPr>
        <w:t>access.</w:t>
      </w:r>
    </w:p>
    <w:sectPr>
      <w:pgSz w:w="11920" w:h="16860"/>
      <w:pgMar w:top="1100" w:right="850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583" w:hanging="332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58" w:hanging="3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6" w:hanging="3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4" w:hanging="3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0" w:hanging="3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8" w:hanging="3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6" w:hanging="3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4" w:hanging="332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583" w:hanging="332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58" w:hanging="3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6" w:hanging="3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4" w:hanging="3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0" w:hanging="3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8" w:hanging="3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6" w:hanging="3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4" w:hanging="332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583" w:hanging="332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58" w:hanging="3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6" w:hanging="3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4" w:hanging="3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0" w:hanging="3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8" w:hanging="3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6" w:hanging="3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4" w:hanging="332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09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4312C"/>
        <w:spacing w:val="-1"/>
        <w:w w:val="100"/>
        <w:sz w:val="36"/>
        <w:szCs w:val="36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706" w:hanging="58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4312C"/>
        <w:spacing w:val="-1"/>
        <w:w w:val="100"/>
        <w:sz w:val="30"/>
        <w:szCs w:val="3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5" w:hanging="332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20" w:hanging="3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60" w:hanging="3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3" w:hanging="3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26" w:hanging="3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10" w:hanging="3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93" w:hanging="332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0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66" w:hanging="329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5" w:hanging="32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1" w:hanging="32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26" w:hanging="32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2" w:hanging="32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8" w:hanging="32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93" w:hanging="32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9" w:hanging="32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0044F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07" w:hanging="390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705" w:hanging="588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paragraph" w:styleId="4">
    <w:name w:val="heading 3"/>
    <w:basedOn w:val="1"/>
    <w:qFormat/>
    <w:uiPriority w:val="1"/>
    <w:pPr>
      <w:ind w:left="602" w:hanging="350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8">
    <w:name w:val="Title"/>
    <w:basedOn w:val="1"/>
    <w:qFormat/>
    <w:uiPriority w:val="1"/>
    <w:pPr>
      <w:ind w:left="117"/>
    </w:pPr>
    <w:rPr>
      <w:rFonts w:ascii="Calibri" w:hAnsi="Calibri" w:eastAsia="Calibri" w:cs="Calibri"/>
      <w:sz w:val="43"/>
      <w:szCs w:val="43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866" w:hanging="328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line="292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2026-02-21T06:58:00Z</dcterms:created>
  <dc:creator>hema latha</dc:creator>
  <cp:lastModifiedBy>Nithin</cp:lastModifiedBy>
  <dcterms:modified xsi:type="dcterms:W3CDTF">2026-02-21T07:01:30Z</dcterms:modified>
  <dc:title>Manus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69F5AAD84FAB46DABE2CEB5F39BC5B88_12</vt:lpwstr>
  </property>
</Properties>
</file>